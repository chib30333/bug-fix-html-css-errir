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bidi w:val="0"/>
        <w:ind w:leftChars="0"/>
        <w:jc w:val="center"/>
        <w:rPr>
          <w:rFonts w:hint="default" w:cstheme="minorBidi"/>
          <w:b w:val="0"/>
          <w:bCs w:val="0"/>
          <w:sz w:val="22"/>
          <w:szCs w:val="22"/>
          <w:lang w:val="en-US" w:eastAsia="en-US" w:bidi="ar-SA"/>
        </w:rPr>
      </w:pPr>
      <w:r>
        <w:rPr>
          <w:rFonts w:hint="default" w:cstheme="minorBidi"/>
          <w:b/>
          <w:bCs/>
          <w:sz w:val="36"/>
          <w:szCs w:val="36"/>
          <w:lang w:val="en-US" w:eastAsia="en-US" w:bidi="ar-SA"/>
        </w:rPr>
        <w:t>Details for this project</w:t>
      </w:r>
    </w:p>
    <w:p>
      <w:pPr>
        <w:numPr>
          <w:ilvl w:val="0"/>
          <w:numId w:val="0"/>
        </w:numPr>
        <w:bidi w:val="0"/>
        <w:ind w:leftChars="0"/>
        <w:jc w:val="left"/>
        <w:rPr>
          <w:rFonts w:hint="default" w:cstheme="minorBidi"/>
          <w:b w:val="0"/>
          <w:bCs w:val="0"/>
          <w:sz w:val="22"/>
          <w:szCs w:val="22"/>
          <w:lang w:val="en-US" w:eastAsia="en-US" w:bidi="ar-SA"/>
        </w:rPr>
      </w:pPr>
    </w:p>
    <w:p>
      <w:pPr>
        <w:numPr>
          <w:ilvl w:val="0"/>
          <w:numId w:val="0"/>
        </w:numPr>
        <w:bidi w:val="0"/>
        <w:ind w:leftChars="0"/>
        <w:jc w:val="left"/>
        <w:rPr>
          <w:rFonts w:hint="default" w:cstheme="minorBidi"/>
          <w:b w:val="0"/>
          <w:bCs w:val="0"/>
          <w:sz w:val="22"/>
          <w:szCs w:val="22"/>
          <w:lang w:val="en-US" w:eastAsia="en-US" w:bidi="ar-SA"/>
        </w:rPr>
      </w:pPr>
      <w:r>
        <w:rPr>
          <w:rFonts w:hint="default" w:cstheme="minorBidi"/>
          <w:b w:val="0"/>
          <w:bCs w:val="0"/>
          <w:sz w:val="22"/>
          <w:szCs w:val="22"/>
          <w:lang w:val="en-US" w:eastAsia="en-US" w:bidi="ar-SA"/>
        </w:rPr>
        <w:t>1. Job Posting</w:t>
      </w:r>
    </w:p>
    <w:p>
      <w:pPr>
        <w:numPr>
          <w:ilvl w:val="0"/>
          <w:numId w:val="0"/>
        </w:numPr>
        <w:bidi w:val="0"/>
        <w:ind w:leftChars="0"/>
        <w:jc w:val="left"/>
        <w:rPr>
          <w:rFonts w:hint="default" w:cstheme="minorBidi"/>
          <w:b w:val="0"/>
          <w:bCs w:val="0"/>
          <w:sz w:val="22"/>
          <w:szCs w:val="22"/>
          <w:lang w:val="en-US" w:eastAsia="en-US" w:bidi="ar-SA"/>
        </w:rPr>
      </w:pPr>
      <w:r>
        <w:rPr>
          <w:rFonts w:hint="default" w:cstheme="minorBidi"/>
          <w:b w:val="0"/>
          <w:bCs w:val="0"/>
          <w:sz w:val="22"/>
          <w:szCs w:val="22"/>
          <w:lang w:val="en-US" w:eastAsia="en-US" w:bidi="ar-SA"/>
        </w:rPr>
        <w:t>- Title: font display fixing, HTML website</w:t>
      </w:r>
    </w:p>
    <w:p>
      <w:pPr>
        <w:numPr>
          <w:ilvl w:val="0"/>
          <w:numId w:val="0"/>
        </w:numPr>
        <w:bidi w:val="0"/>
        <w:ind w:leftChars="0"/>
        <w:jc w:val="left"/>
        <w:rPr>
          <w:rFonts w:hint="default" w:cstheme="minorBidi"/>
          <w:b w:val="0"/>
          <w:bCs w:val="0"/>
          <w:sz w:val="22"/>
          <w:szCs w:val="22"/>
          <w:lang w:val="en-US" w:eastAsia="en-US" w:bidi="ar-SA"/>
        </w:rPr>
      </w:pPr>
      <w:r>
        <w:rPr>
          <w:rFonts w:hint="default" w:cstheme="minorBidi"/>
          <w:b w:val="0"/>
          <w:bCs w:val="0"/>
          <w:sz w:val="22"/>
          <w:szCs w:val="22"/>
          <w:lang w:val="en-US" w:eastAsia="en-US" w:bidi="ar-SA"/>
        </w:rPr>
        <w:t>- Role: Front-End Development</w:t>
      </w:r>
    </w:p>
    <w:p>
      <w:pPr>
        <w:numPr>
          <w:ilvl w:val="0"/>
          <w:numId w:val="0"/>
        </w:numPr>
        <w:bidi w:val="0"/>
        <w:ind w:leftChars="0"/>
        <w:jc w:val="left"/>
        <w:rPr>
          <w:rFonts w:hint="default" w:cstheme="minorBidi"/>
          <w:b w:val="0"/>
          <w:bCs w:val="0"/>
          <w:sz w:val="22"/>
          <w:szCs w:val="22"/>
          <w:lang w:val="en-US" w:eastAsia="en-US" w:bidi="ar-SA"/>
        </w:rPr>
      </w:pPr>
      <w:r>
        <w:rPr>
          <w:rFonts w:hint="default" w:cstheme="minorBidi"/>
          <w:b w:val="0"/>
          <w:bCs w:val="0"/>
          <w:sz w:val="22"/>
          <w:szCs w:val="22"/>
          <w:lang w:val="en-US" w:eastAsia="en-US" w:bidi="ar-SA"/>
        </w:rPr>
        <w:t>- Date: Apr 26, 2026</w:t>
      </w:r>
    </w:p>
    <w:p>
      <w:pPr>
        <w:numPr>
          <w:ilvl w:val="0"/>
          <w:numId w:val="0"/>
        </w:numPr>
        <w:bidi w:val="0"/>
        <w:ind w:leftChars="0"/>
        <w:jc w:val="left"/>
        <w:rPr>
          <w:rFonts w:hint="default" w:cstheme="minorBidi"/>
          <w:b w:val="0"/>
          <w:bCs w:val="0"/>
          <w:sz w:val="22"/>
          <w:szCs w:val="22"/>
          <w:lang w:val="en-US" w:eastAsia="en-US" w:bidi="ar-SA"/>
        </w:rPr>
      </w:pPr>
      <w:r>
        <w:rPr>
          <w:rFonts w:hint="default" w:cstheme="minorBidi"/>
          <w:b w:val="0"/>
          <w:bCs w:val="0"/>
          <w:sz w:val="22"/>
          <w:szCs w:val="22"/>
          <w:lang w:val="en-US" w:eastAsia="en-US" w:bidi="ar-SA"/>
        </w:rPr>
        <w:t xml:space="preserve">- Description: </w:t>
      </w:r>
    </w:p>
    <w:p>
      <w:pPr>
        <w:numPr>
          <w:ilvl w:val="0"/>
          <w:numId w:val="0"/>
        </w:numPr>
        <w:bidi w:val="0"/>
        <w:ind w:leftChars="0"/>
        <w:jc w:val="left"/>
        <w:rPr>
          <w:rFonts w:hint="default" w:cstheme="minorBidi"/>
          <w:b w:val="0"/>
          <w:bCs w:val="0"/>
          <w:sz w:val="22"/>
          <w:szCs w:val="22"/>
          <w:lang w:val="en-US" w:eastAsia="en-US" w:bidi="ar-SA"/>
        </w:rPr>
      </w:pPr>
      <w:r>
        <w:rPr>
          <w:rFonts w:hint="default" w:cstheme="minorBidi"/>
          <w:b w:val="0"/>
          <w:bCs w:val="0"/>
          <w:sz w:val="22"/>
          <w:szCs w:val="22"/>
          <w:lang w:val="en-US" w:eastAsia="en-US" w:bidi="ar-SA"/>
        </w:rPr>
        <w:t>Hello, I need support fixing the Arabic font on the website. It was displaying correctly, but suddenly reverted to a default font. The font in use was Google’s Droid Arabic Naskh, which appears to have been removed. The current alternative is Noto Naskh Arabic. Either restore the previous font if possible, or replace it with the new one.</w:t>
      </w:r>
    </w:p>
    <w:p>
      <w:pPr>
        <w:numPr>
          <w:ilvl w:val="0"/>
          <w:numId w:val="0"/>
        </w:numPr>
        <w:bidi w:val="0"/>
        <w:ind w:leftChars="0"/>
        <w:jc w:val="left"/>
        <w:rPr>
          <w:rFonts w:hint="default" w:cstheme="minorBidi"/>
          <w:b w:val="0"/>
          <w:bCs w:val="0"/>
          <w:sz w:val="22"/>
          <w:szCs w:val="22"/>
          <w:lang w:val="en-US" w:eastAsia="en-US" w:bidi="ar-SA"/>
        </w:rPr>
      </w:pPr>
      <w:r>
        <w:rPr>
          <w:rFonts w:hint="default" w:cstheme="minorBidi"/>
          <w:b w:val="0"/>
          <w:bCs w:val="0"/>
          <w:sz w:val="22"/>
          <w:szCs w:val="22"/>
          <w:lang w:val="en-US" w:eastAsia="en-US" w:bidi="ar-SA"/>
        </w:rPr>
        <w:t>- Skills and Experience: CSS, HTML</w:t>
      </w:r>
    </w:p>
    <w:p>
      <w:pPr>
        <w:numPr>
          <w:ilvl w:val="0"/>
          <w:numId w:val="7"/>
        </w:numPr>
        <w:bidi w:val="0"/>
        <w:ind w:leftChars="0"/>
        <w:jc w:val="left"/>
        <w:rPr>
          <w:rFonts w:hint="default" w:cstheme="minorBidi"/>
          <w:b w:val="0"/>
          <w:bCs w:val="0"/>
          <w:sz w:val="22"/>
          <w:szCs w:val="22"/>
          <w:lang w:val="en-US" w:eastAsia="en-US" w:bidi="ar-SA"/>
        </w:rPr>
      </w:pPr>
      <w:r>
        <w:rPr>
          <w:rFonts w:hint="default" w:cstheme="minorBidi"/>
          <w:b w:val="0"/>
          <w:bCs w:val="0"/>
          <w:sz w:val="22"/>
          <w:szCs w:val="22"/>
          <w:lang w:val="en-US" w:eastAsia="en-US" w:bidi="ar-SA"/>
        </w:rPr>
        <w:t>My Proposal about this Project</w:t>
      </w:r>
    </w:p>
    <w:p>
      <w:pPr>
        <w:numPr>
          <w:numId w:val="0"/>
        </w:numPr>
        <w:bidi w:val="0"/>
        <w:jc w:val="left"/>
        <w:rPr>
          <w:rFonts w:ascii="monospace" w:hAnsi="monospace" w:eastAsia="monospace" w:cs="monospace"/>
          <w:i w:val="0"/>
          <w:caps w:val="0"/>
          <w:color w:val="F4A9A9"/>
          <w:spacing w:val="0"/>
          <w:sz w:val="21"/>
          <w:szCs w:val="21"/>
        </w:rPr>
      </w:pPr>
      <w:r>
        <w:rPr>
          <w:rFonts w:ascii="monospace" w:hAnsi="monospace" w:eastAsia="monospace" w:cs="monospace"/>
          <w:i w:val="0"/>
          <w:caps w:val="0"/>
          <w:color w:val="F4A9A9"/>
          <w:spacing w:val="0"/>
          <w:sz w:val="21"/>
          <w:szCs w:val="21"/>
        </w:rPr>
        <w:t xml:space="preserve">Hi, This is Vladimir from Serbia. </w:t>
      </w:r>
    </w:p>
    <w:p>
      <w:pPr>
        <w:numPr>
          <w:numId w:val="0"/>
        </w:numPr>
        <w:bidi w:val="0"/>
        <w:jc w:val="left"/>
        <w:rPr>
          <w:rFonts w:ascii="monospace" w:hAnsi="monospace" w:eastAsia="monospace" w:cs="monospace"/>
          <w:i w:val="0"/>
          <w:caps w:val="0"/>
          <w:color w:val="F4A9A9"/>
          <w:spacing w:val="0"/>
          <w:sz w:val="21"/>
          <w:szCs w:val="21"/>
        </w:rPr>
      </w:pPr>
      <w:r>
        <w:rPr>
          <w:rFonts w:ascii="monospace" w:hAnsi="monospace" w:eastAsia="monospace" w:cs="monospace"/>
          <w:i w:val="0"/>
          <w:caps w:val="0"/>
          <w:color w:val="F4A9A9"/>
          <w:spacing w:val="0"/>
          <w:sz w:val="21"/>
          <w:szCs w:val="21"/>
        </w:rPr>
        <w:t xml:space="preserve">I'll swap the font link and CSS family reference to Noto Naskh Arabic (the official replacement), test it across the pages where Arabic appears, and make sure weights and line height still match the old look so nothing shifts visually. I've handled similar font migration issues on HTML/CSS sites before, including Arabic and other RTL setups, so I know the small gotchas like font,display, weight mapping, and caching. I can get this done within 4 hours of starting. </w:t>
      </w:r>
    </w:p>
    <w:p>
      <w:pPr>
        <w:numPr>
          <w:numId w:val="0"/>
        </w:numPr>
        <w:bidi w:val="0"/>
        <w:jc w:val="left"/>
        <w:rPr>
          <w:rFonts w:ascii="monospace" w:hAnsi="monospace" w:eastAsia="monospace" w:cs="monospace"/>
          <w:i w:val="0"/>
          <w:caps w:val="0"/>
          <w:color w:val="F4A9A9"/>
          <w:spacing w:val="0"/>
          <w:sz w:val="21"/>
          <w:szCs w:val="21"/>
        </w:rPr>
      </w:pPr>
      <w:r>
        <w:rPr>
          <w:rFonts w:ascii="monospace" w:hAnsi="monospace" w:eastAsia="monospace" w:cs="monospace"/>
          <w:i w:val="0"/>
          <w:caps w:val="0"/>
          <w:color w:val="F4A9A9"/>
          <w:spacing w:val="0"/>
          <w:sz w:val="21"/>
          <w:szCs w:val="21"/>
        </w:rPr>
        <w:t>Talk soon, Vladimir</w:t>
      </w:r>
    </w:p>
    <w:p>
      <w:pPr>
        <w:numPr>
          <w:ilvl w:val="0"/>
          <w:numId w:val="7"/>
        </w:numPr>
        <w:bidi w:val="0"/>
        <w:ind w:leftChars="0"/>
        <w:jc w:val="left"/>
        <w:rPr>
          <w:rFonts w:hint="default" w:cstheme="minorBidi"/>
          <w:b w:val="0"/>
          <w:bCs w:val="0"/>
          <w:sz w:val="22"/>
          <w:szCs w:val="22"/>
          <w:lang w:val="en-US" w:eastAsia="en-US" w:bidi="ar-SA"/>
        </w:rPr>
      </w:pPr>
      <w:r>
        <w:rPr>
          <w:rFonts w:hint="default" w:cstheme="minorBidi"/>
          <w:b w:val="0"/>
          <w:bCs w:val="0"/>
          <w:sz w:val="22"/>
          <w:szCs w:val="22"/>
          <w:lang w:val="en-US" w:eastAsia="en-US" w:bidi="ar-SA"/>
        </w:rPr>
        <w:t>This is the Chat Log between me(Vladimir) and my client(Mariam)</w:t>
      </w:r>
    </w:p>
    <w:p>
      <w:pPr>
        <w:numPr>
          <w:numId w:val="0"/>
        </w:numPr>
        <w:bidi w:val="0"/>
        <w:jc w:val="left"/>
        <w:rPr>
          <w:rFonts w:hint="default" w:cstheme="minorBidi"/>
          <w:b w:val="0"/>
          <w:bCs w:val="0"/>
          <w:sz w:val="22"/>
          <w:szCs w:val="22"/>
          <w:lang w:val="en-US" w:eastAsia="en-US" w:bidi="ar-SA"/>
        </w:rPr>
      </w:pPr>
      <w:r>
        <w:rPr>
          <w:rFonts w:hint="default" w:cstheme="minorBidi"/>
          <w:b w:val="0"/>
          <w:bCs w:val="0"/>
          <w:sz w:val="22"/>
          <w:szCs w:val="22"/>
          <w:lang w:val="en-US" w:eastAsia="en-US" w:bidi="ar-SA"/>
        </w:rPr>
        <w:t xml:space="preserve">- Client: </w:t>
      </w:r>
    </w:p>
    <w:p>
      <w:pPr>
        <w:numPr>
          <w:numId w:val="0"/>
        </w:numPr>
        <w:bidi w:val="0"/>
        <w:jc w:val="left"/>
        <w:rPr>
          <w:rFonts w:hint="default" w:cstheme="minorBidi"/>
          <w:b w:val="0"/>
          <w:bCs w:val="0"/>
          <w:sz w:val="22"/>
          <w:szCs w:val="22"/>
          <w:lang w:val="en-US" w:eastAsia="en-US" w:bidi="ar-SA"/>
        </w:rPr>
      </w:pPr>
      <w:r>
        <w:rPr>
          <w:rFonts w:hint="default" w:cstheme="minorBidi"/>
          <w:b w:val="0"/>
          <w:bCs w:val="0"/>
          <w:sz w:val="22"/>
          <w:szCs w:val="22"/>
          <w:lang w:val="en-US" w:eastAsia="en-US" w:bidi="ar-SA"/>
        </w:rPr>
        <w:t>Hi, Vladimir</w:t>
      </w:r>
    </w:p>
    <w:p>
      <w:pPr>
        <w:numPr>
          <w:numId w:val="0"/>
        </w:numPr>
        <w:bidi w:val="0"/>
        <w:jc w:val="left"/>
        <w:rPr>
          <w:rFonts w:hint="default" w:cstheme="minorBidi"/>
          <w:b w:val="0"/>
          <w:bCs w:val="0"/>
          <w:sz w:val="22"/>
          <w:szCs w:val="22"/>
          <w:lang w:val="en-US" w:eastAsia="en-US" w:bidi="ar-SA"/>
        </w:rPr>
      </w:pPr>
      <w:r>
        <w:rPr>
          <w:rFonts w:hint="default" w:cstheme="minorBidi"/>
          <w:b w:val="0"/>
          <w:bCs w:val="0"/>
          <w:sz w:val="22"/>
          <w:szCs w:val="22"/>
          <w:lang w:val="en-US" w:eastAsia="en-US" w:bidi="ar-SA"/>
        </w:rPr>
        <w:t>Thanks for applying, so the Arabic font is completely for the Arabic section of the website (it will be under AR folder in the www) and on the English pages, it only appears on the top menu.</w:t>
      </w:r>
    </w:p>
    <w:p>
      <w:pPr>
        <w:numPr>
          <w:numId w:val="0"/>
        </w:numPr>
        <w:bidi w:val="0"/>
        <w:jc w:val="left"/>
        <w:rPr>
          <w:rFonts w:hint="default" w:cstheme="minorBidi"/>
          <w:b w:val="0"/>
          <w:bCs w:val="0"/>
          <w:sz w:val="22"/>
          <w:szCs w:val="22"/>
          <w:lang w:val="en-US" w:eastAsia="en-US" w:bidi="ar-SA"/>
        </w:rPr>
      </w:pPr>
      <w:r>
        <w:rPr>
          <w:rFonts w:hint="default" w:cstheme="minorBidi"/>
          <w:b w:val="0"/>
          <w:bCs w:val="0"/>
          <w:sz w:val="22"/>
          <w:szCs w:val="22"/>
          <w:lang w:val="en-US" w:eastAsia="en-US" w:bidi="ar-SA"/>
        </w:rPr>
        <w:t>https://natoof.ae/ar/</w:t>
      </w:r>
    </w:p>
    <w:p>
      <w:pPr>
        <w:numPr>
          <w:numId w:val="0"/>
        </w:numPr>
        <w:bidi w:val="0"/>
        <w:jc w:val="left"/>
        <w:rPr>
          <w:rFonts w:hint="default" w:cstheme="minorBidi"/>
          <w:b w:val="0"/>
          <w:bCs w:val="0"/>
          <w:sz w:val="22"/>
          <w:szCs w:val="22"/>
          <w:lang w:val="en-US" w:eastAsia="en-US" w:bidi="ar-SA"/>
        </w:rPr>
      </w:pPr>
      <w:r>
        <w:rPr>
          <w:rFonts w:hint="default" w:cstheme="minorBidi"/>
          <w:b w:val="0"/>
          <w:bCs w:val="0"/>
          <w:sz w:val="22"/>
          <w:szCs w:val="22"/>
          <w:lang w:val="en-US" w:eastAsia="en-US" w:bidi="ar-SA"/>
        </w:rPr>
        <w:t>So giving you the access through FTP to www would be sufficient for this correct?</w:t>
      </w:r>
    </w:p>
    <w:p>
      <w:pPr>
        <w:numPr>
          <w:numId w:val="0"/>
        </w:numPr>
        <w:bidi w:val="0"/>
        <w:jc w:val="left"/>
        <w:rPr>
          <w:rFonts w:hint="default" w:cstheme="minorBidi"/>
          <w:b w:val="0"/>
          <w:bCs w:val="0"/>
          <w:sz w:val="22"/>
          <w:szCs w:val="22"/>
          <w:lang w:val="en-US" w:eastAsia="en-US" w:bidi="ar-SA"/>
        </w:rPr>
      </w:pPr>
      <w:r>
        <w:rPr>
          <w:rFonts w:hint="default" w:cstheme="minorBidi"/>
          <w:b w:val="0"/>
          <w:bCs w:val="0"/>
          <w:sz w:val="22"/>
          <w:szCs w:val="22"/>
          <w:lang w:val="en-US" w:eastAsia="en-US" w:bidi="ar-SA"/>
        </w:rPr>
        <w:t>Mariam</w:t>
      </w:r>
    </w:p>
    <w:p>
      <w:pPr>
        <w:numPr>
          <w:numId w:val="0"/>
        </w:numPr>
        <w:bidi w:val="0"/>
        <w:jc w:val="left"/>
        <w:rPr>
          <w:rFonts w:hint="default" w:cstheme="minorBidi"/>
          <w:b w:val="0"/>
          <w:bCs w:val="0"/>
          <w:sz w:val="22"/>
          <w:szCs w:val="22"/>
          <w:lang w:val="en-US" w:eastAsia="en-US" w:bidi="ar-SA"/>
        </w:rPr>
      </w:pPr>
      <w:r>
        <w:rPr>
          <w:rFonts w:hint="default" w:cstheme="minorBidi"/>
          <w:b w:val="0"/>
          <w:bCs w:val="0"/>
          <w:sz w:val="22"/>
          <w:szCs w:val="22"/>
          <w:lang w:val="en-US" w:eastAsia="en-US" w:bidi="ar-SA"/>
        </w:rPr>
        <w:t>- Me: Hi, thank you for your message.</w:t>
      </w:r>
    </w:p>
    <w:p>
      <w:pPr>
        <w:numPr>
          <w:numId w:val="0"/>
        </w:numPr>
        <w:bidi w:val="0"/>
        <w:jc w:val="left"/>
        <w:rPr>
          <w:rFonts w:hint="default" w:cstheme="minorBidi"/>
          <w:b w:val="0"/>
          <w:bCs w:val="0"/>
          <w:sz w:val="22"/>
          <w:szCs w:val="22"/>
          <w:lang w:val="en-US" w:eastAsia="en-US" w:bidi="ar-SA"/>
        </w:rPr>
      </w:pPr>
      <w:r>
        <w:rPr>
          <w:rFonts w:hint="default" w:cstheme="minorBidi"/>
          <w:b w:val="0"/>
          <w:bCs w:val="0"/>
          <w:sz w:val="22"/>
          <w:szCs w:val="22"/>
          <w:lang w:val="en-US" w:eastAsia="en-US" w:bidi="ar-SA"/>
        </w:rPr>
        <w:t>- Me: Yes, FTP access to ‘www’ is enough on my end.</w:t>
      </w:r>
      <w:r>
        <w:rPr>
          <w:rFonts w:hint="default" w:cstheme="minorBidi"/>
          <w:b w:val="0"/>
          <w:bCs w:val="0"/>
          <w:sz w:val="22"/>
          <w:szCs w:val="22"/>
          <w:lang w:val="en-US" w:eastAsia="en-US" w:bidi="ar-SA"/>
        </w:rPr>
        <w:br w:type="textWrapping"/>
      </w:r>
      <w:r>
        <w:rPr>
          <w:rFonts w:hint="default" w:cstheme="minorBidi"/>
          <w:b w:val="0"/>
          <w:bCs w:val="0"/>
          <w:sz w:val="22"/>
          <w:szCs w:val="22"/>
          <w:lang w:val="en-US" w:eastAsia="en-US" w:bidi="ar-SA"/>
        </w:rPr>
        <w:t>I will be able to see both the ‘/ar/’ folder and the shared header/CSS files used on the English pages from there, so I can fix the Arabic body font and the menu in the same pass.</w:t>
      </w:r>
    </w:p>
    <w:p>
      <w:pPr>
        <w:numPr>
          <w:numId w:val="0"/>
        </w:numPr>
        <w:bidi w:val="0"/>
        <w:jc w:val="left"/>
        <w:rPr>
          <w:rFonts w:hint="default" w:cstheme="minorBidi"/>
          <w:b w:val="0"/>
          <w:bCs w:val="0"/>
          <w:sz w:val="22"/>
          <w:szCs w:val="22"/>
          <w:lang w:val="en-US" w:eastAsia="en-US" w:bidi="ar-SA"/>
        </w:rPr>
      </w:pPr>
      <w:r>
        <w:rPr>
          <w:rFonts w:hint="default" w:cstheme="minorBidi"/>
          <w:b w:val="0"/>
          <w:bCs w:val="0"/>
          <w:sz w:val="22"/>
          <w:szCs w:val="22"/>
          <w:lang w:val="en-US" w:eastAsia="en-US" w:bidi="ar-SA"/>
        </w:rPr>
        <w:t xml:space="preserve">- Client: </w:t>
      </w:r>
    </w:p>
    <w:p>
      <w:pPr>
        <w:numPr>
          <w:numId w:val="0"/>
        </w:numPr>
        <w:bidi w:val="0"/>
        <w:jc w:val="left"/>
        <w:rPr>
          <w:rFonts w:hint="default" w:cstheme="minorBidi"/>
          <w:b w:val="0"/>
          <w:bCs w:val="0"/>
          <w:sz w:val="22"/>
          <w:szCs w:val="22"/>
          <w:lang w:val="en-US" w:eastAsia="en-US" w:bidi="ar-SA"/>
        </w:rPr>
      </w:pPr>
      <w:r>
        <w:rPr>
          <w:rFonts w:hint="default" w:cstheme="minorBidi"/>
          <w:b w:val="0"/>
          <w:bCs w:val="0"/>
          <w:sz w:val="22"/>
          <w:szCs w:val="22"/>
          <w:lang w:val="en-US" w:eastAsia="en-US" w:bidi="ar-SA"/>
        </w:rPr>
        <w:t>Ok great, I sent you the offer, and below the access details:</w:t>
      </w:r>
    </w:p>
    <w:p>
      <w:pPr>
        <w:numPr>
          <w:numId w:val="0"/>
        </w:numPr>
        <w:bidi w:val="0"/>
        <w:jc w:val="left"/>
        <w:rPr>
          <w:rFonts w:hint="default" w:cstheme="minorBidi"/>
          <w:b w:val="0"/>
          <w:bCs w:val="0"/>
          <w:sz w:val="22"/>
          <w:szCs w:val="22"/>
          <w:lang w:val="en-US" w:eastAsia="en-US" w:bidi="ar-SA"/>
        </w:rPr>
      </w:pPr>
      <w:r>
        <w:rPr>
          <w:rFonts w:hint="default" w:cstheme="minorBidi"/>
          <w:b w:val="0"/>
          <w:bCs w:val="0"/>
          <w:sz w:val="22"/>
          <w:szCs w:val="22"/>
          <w:lang w:val="en-US" w:eastAsia="en-US" w:bidi="ar-SA"/>
        </w:rPr>
        <w:t>FTP</w:t>
      </w:r>
    </w:p>
    <w:p>
      <w:pPr>
        <w:numPr>
          <w:numId w:val="0"/>
        </w:numPr>
        <w:bidi w:val="0"/>
        <w:jc w:val="left"/>
        <w:rPr>
          <w:rFonts w:hint="default" w:cstheme="minorBidi"/>
          <w:b w:val="0"/>
          <w:bCs w:val="0"/>
          <w:sz w:val="22"/>
          <w:szCs w:val="22"/>
          <w:lang w:val="en-US" w:eastAsia="en-US" w:bidi="ar-SA"/>
        </w:rPr>
      </w:pPr>
      <w:r>
        <w:rPr>
          <w:rFonts w:hint="default" w:cstheme="minorBidi"/>
          <w:b w:val="0"/>
          <w:bCs w:val="0"/>
          <w:sz w:val="22"/>
          <w:szCs w:val="22"/>
          <w:lang w:val="en-US" w:eastAsia="en-US" w:bidi="ar-SA"/>
        </w:rPr>
        <w:t>username: check</w:t>
      </w:r>
    </w:p>
    <w:p>
      <w:pPr>
        <w:numPr>
          <w:numId w:val="0"/>
        </w:numPr>
        <w:bidi w:val="0"/>
        <w:jc w:val="left"/>
        <w:rPr>
          <w:rFonts w:hint="default" w:cstheme="minorBidi"/>
          <w:b w:val="0"/>
          <w:bCs w:val="0"/>
          <w:sz w:val="22"/>
          <w:szCs w:val="22"/>
          <w:lang w:val="en-US" w:eastAsia="en-US" w:bidi="ar-SA"/>
        </w:rPr>
      </w:pPr>
      <w:r>
        <w:rPr>
          <w:rFonts w:hint="default" w:cstheme="minorBidi"/>
          <w:b w:val="0"/>
          <w:bCs w:val="0"/>
          <w:sz w:val="22"/>
          <w:szCs w:val="22"/>
          <w:lang w:val="en-US" w:eastAsia="en-US" w:bidi="ar-SA"/>
        </w:rPr>
        <w:t>password: upwork026</w:t>
      </w:r>
    </w:p>
    <w:p>
      <w:pPr>
        <w:numPr>
          <w:numId w:val="0"/>
        </w:numPr>
        <w:bidi w:val="0"/>
        <w:jc w:val="left"/>
        <w:rPr>
          <w:rFonts w:hint="default" w:cstheme="minorBidi"/>
          <w:b w:val="0"/>
          <w:bCs w:val="0"/>
          <w:sz w:val="22"/>
          <w:szCs w:val="22"/>
          <w:lang w:val="en-US" w:eastAsia="en-US" w:bidi="ar-SA"/>
        </w:rPr>
      </w:pPr>
      <w:r>
        <w:rPr>
          <w:rFonts w:hint="default" w:cstheme="minorBidi"/>
          <w:b w:val="0"/>
          <w:bCs w:val="0"/>
          <w:sz w:val="22"/>
          <w:szCs w:val="22"/>
          <w:lang w:val="en-US" w:eastAsia="en-US" w:bidi="ar-SA"/>
        </w:rPr>
        <w:t>Check.server265.xml</w:t>
      </w:r>
    </w:p>
    <w:p>
      <w:pPr>
        <w:numPr>
          <w:numId w:val="0"/>
        </w:numPr>
        <w:bidi w:val="0"/>
        <w:jc w:val="left"/>
        <w:rPr>
          <w:rFonts w:hint="default" w:cstheme="minorBidi"/>
          <w:b w:val="0"/>
          <w:bCs w:val="0"/>
          <w:sz w:val="22"/>
          <w:szCs w:val="22"/>
          <w:lang w:val="en-US" w:eastAsia="en-US" w:bidi="ar-SA"/>
        </w:rPr>
      </w:pPr>
      <w:r>
        <w:rPr>
          <w:rFonts w:hint="default" w:cstheme="minorBidi"/>
          <w:b w:val="0"/>
          <w:bCs w:val="0"/>
          <w:sz w:val="22"/>
          <w:szCs w:val="22"/>
          <w:lang w:val="en-US" w:eastAsia="en-US" w:bidi="ar-SA"/>
        </w:rPr>
        <w:t>- Me: Got it, thanks for your sharing details.</w:t>
      </w:r>
    </w:p>
    <w:p>
      <w:pPr>
        <w:numPr>
          <w:numId w:val="0"/>
        </w:numPr>
        <w:bidi w:val="0"/>
        <w:jc w:val="left"/>
        <w:rPr>
          <w:rFonts w:hint="default" w:cstheme="minorBidi"/>
          <w:b w:val="0"/>
          <w:bCs w:val="0"/>
          <w:sz w:val="22"/>
          <w:szCs w:val="22"/>
          <w:lang w:val="en-US" w:eastAsia="en-US" w:bidi="ar-SA"/>
        </w:rPr>
      </w:pPr>
      <w:r>
        <w:rPr>
          <w:rFonts w:hint="default" w:cstheme="minorBidi"/>
          <w:b w:val="0"/>
          <w:bCs w:val="0"/>
          <w:sz w:val="22"/>
          <w:szCs w:val="22"/>
          <w:lang w:val="en-US" w:eastAsia="en-US" w:bidi="ar-SA"/>
        </w:rPr>
        <w:t>I will start the working right now</w:t>
      </w:r>
      <w:bookmarkStart w:id="0" w:name="_GoBack"/>
      <w:bookmarkEnd w:id="0"/>
    </w:p>
    <w:p>
      <w:pPr>
        <w:numPr>
          <w:numId w:val="0"/>
        </w:numPr>
        <w:bidi w:val="0"/>
        <w:jc w:val="left"/>
        <w:rPr>
          <w:rFonts w:hint="default" w:cstheme="minorBidi"/>
          <w:b w:val="0"/>
          <w:bCs w:val="0"/>
          <w:sz w:val="22"/>
          <w:szCs w:val="22"/>
          <w:lang w:val="en-US" w:eastAsia="en-US" w:bidi="ar-SA"/>
        </w:rPr>
      </w:pPr>
      <w:r>
        <w:rPr>
          <w:rFonts w:hint="default" w:cstheme="minorBidi"/>
          <w:b w:val="0"/>
          <w:bCs w:val="0"/>
          <w:sz w:val="22"/>
          <w:szCs w:val="22"/>
          <w:lang w:val="en-US" w:eastAsia="en-US" w:bidi="ar-SA"/>
        </w:rPr>
        <w:t>- Client: I am logging off now, so you take your time, thanks.</w:t>
      </w:r>
    </w:p>
    <w:p>
      <w:pPr>
        <w:numPr>
          <w:numId w:val="0"/>
        </w:numPr>
        <w:bidi w:val="0"/>
        <w:jc w:val="left"/>
        <w:rPr>
          <w:rFonts w:hint="default" w:cstheme="minorBidi"/>
          <w:b w:val="0"/>
          <w:bCs w:val="0"/>
          <w:sz w:val="22"/>
          <w:szCs w:val="22"/>
          <w:lang w:val="en-US" w:eastAsia="en-US" w:bidi="ar-SA"/>
        </w:rPr>
      </w:pPr>
    </w:p>
    <w:sectPr>
      <w:pgSz w:w="12240" w:h="15840"/>
      <w:pgMar w:top="1440" w:right="1080" w:bottom="144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Sun"/>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Segoe UI">
    <w:panose1 w:val="020B0502040204020203"/>
    <w:charset w:val="00"/>
    <w:family w:val="swiss"/>
    <w:pitch w:val="default"/>
    <w:sig w:usb0="E4002EFF" w:usb1="C000E47F" w:usb2="00000009" w:usb3="00000000" w:csb0="200001F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4A79CDB4"/>
    <w:multiLevelType w:val="singleLevel"/>
    <w:tmpl w:val="4A79CDB4"/>
    <w:lvl w:ilvl="0" w:tentative="0">
      <w:start w:val="2"/>
      <w:numFmt w:val="decimal"/>
      <w:suff w:val="space"/>
      <w:lvlText w:val="%1."/>
      <w:lvlJc w:val="left"/>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019D"/>
    <w:rsid w:val="000001F9"/>
    <w:rsid w:val="00000547"/>
    <w:rsid w:val="00000EA3"/>
    <w:rsid w:val="00000EBA"/>
    <w:rsid w:val="00001051"/>
    <w:rsid w:val="0000121D"/>
    <w:rsid w:val="000013CE"/>
    <w:rsid w:val="00001571"/>
    <w:rsid w:val="00001E06"/>
    <w:rsid w:val="00002054"/>
    <w:rsid w:val="0000275C"/>
    <w:rsid w:val="00002AB9"/>
    <w:rsid w:val="00002EDE"/>
    <w:rsid w:val="00002EFE"/>
    <w:rsid w:val="000032F2"/>
    <w:rsid w:val="000039BA"/>
    <w:rsid w:val="00003FA6"/>
    <w:rsid w:val="000044A6"/>
    <w:rsid w:val="0000450E"/>
    <w:rsid w:val="00005027"/>
    <w:rsid w:val="000050BD"/>
    <w:rsid w:val="000050DA"/>
    <w:rsid w:val="00005124"/>
    <w:rsid w:val="000053FE"/>
    <w:rsid w:val="00005957"/>
    <w:rsid w:val="00005B3E"/>
    <w:rsid w:val="00005C5B"/>
    <w:rsid w:val="00006184"/>
    <w:rsid w:val="00006AA6"/>
    <w:rsid w:val="0000716D"/>
    <w:rsid w:val="000073B3"/>
    <w:rsid w:val="00007616"/>
    <w:rsid w:val="0000781B"/>
    <w:rsid w:val="00007A34"/>
    <w:rsid w:val="00007AEB"/>
    <w:rsid w:val="00007FAE"/>
    <w:rsid w:val="00010357"/>
    <w:rsid w:val="00010618"/>
    <w:rsid w:val="0001071C"/>
    <w:rsid w:val="0001163C"/>
    <w:rsid w:val="0001201F"/>
    <w:rsid w:val="00012269"/>
    <w:rsid w:val="00012286"/>
    <w:rsid w:val="0001267E"/>
    <w:rsid w:val="00012700"/>
    <w:rsid w:val="00012FF8"/>
    <w:rsid w:val="00013232"/>
    <w:rsid w:val="0001325E"/>
    <w:rsid w:val="00013638"/>
    <w:rsid w:val="00013CF6"/>
    <w:rsid w:val="00013E38"/>
    <w:rsid w:val="00013F90"/>
    <w:rsid w:val="0001437B"/>
    <w:rsid w:val="0001457D"/>
    <w:rsid w:val="000147EF"/>
    <w:rsid w:val="000150C7"/>
    <w:rsid w:val="00015710"/>
    <w:rsid w:val="00015C2B"/>
    <w:rsid w:val="00015E3F"/>
    <w:rsid w:val="000160B9"/>
    <w:rsid w:val="00016197"/>
    <w:rsid w:val="00016643"/>
    <w:rsid w:val="0001666A"/>
    <w:rsid w:val="00016753"/>
    <w:rsid w:val="00016DBE"/>
    <w:rsid w:val="00016ED9"/>
    <w:rsid w:val="0001726B"/>
    <w:rsid w:val="000173FA"/>
    <w:rsid w:val="00020269"/>
    <w:rsid w:val="00020555"/>
    <w:rsid w:val="00020CED"/>
    <w:rsid w:val="00020F0B"/>
    <w:rsid w:val="0002125D"/>
    <w:rsid w:val="00021AAF"/>
    <w:rsid w:val="00021BB6"/>
    <w:rsid w:val="00021E3D"/>
    <w:rsid w:val="00022947"/>
    <w:rsid w:val="00022A05"/>
    <w:rsid w:val="00023911"/>
    <w:rsid w:val="00023954"/>
    <w:rsid w:val="00023C95"/>
    <w:rsid w:val="00023D4B"/>
    <w:rsid w:val="00024456"/>
    <w:rsid w:val="000246AD"/>
    <w:rsid w:val="00024879"/>
    <w:rsid w:val="00024947"/>
    <w:rsid w:val="00024AA7"/>
    <w:rsid w:val="0002502E"/>
    <w:rsid w:val="000258DB"/>
    <w:rsid w:val="00025D7C"/>
    <w:rsid w:val="00025E22"/>
    <w:rsid w:val="00026232"/>
    <w:rsid w:val="000262A1"/>
    <w:rsid w:val="000263A6"/>
    <w:rsid w:val="000269EC"/>
    <w:rsid w:val="00026CC1"/>
    <w:rsid w:val="00026E6E"/>
    <w:rsid w:val="00026EBD"/>
    <w:rsid w:val="00027006"/>
    <w:rsid w:val="00027311"/>
    <w:rsid w:val="00027AB7"/>
    <w:rsid w:val="00027BC3"/>
    <w:rsid w:val="00027C53"/>
    <w:rsid w:val="00027E03"/>
    <w:rsid w:val="00027F05"/>
    <w:rsid w:val="000301D2"/>
    <w:rsid w:val="000303B5"/>
    <w:rsid w:val="000306A7"/>
    <w:rsid w:val="0003123D"/>
    <w:rsid w:val="00031331"/>
    <w:rsid w:val="000313F3"/>
    <w:rsid w:val="0003269C"/>
    <w:rsid w:val="00032ACB"/>
    <w:rsid w:val="00032E7A"/>
    <w:rsid w:val="00033430"/>
    <w:rsid w:val="00033473"/>
    <w:rsid w:val="0003384B"/>
    <w:rsid w:val="000338DA"/>
    <w:rsid w:val="00033951"/>
    <w:rsid w:val="00034616"/>
    <w:rsid w:val="000349FE"/>
    <w:rsid w:val="00034D76"/>
    <w:rsid w:val="00035533"/>
    <w:rsid w:val="00035629"/>
    <w:rsid w:val="00035991"/>
    <w:rsid w:val="000365E2"/>
    <w:rsid w:val="00036F81"/>
    <w:rsid w:val="00037127"/>
    <w:rsid w:val="00037422"/>
    <w:rsid w:val="0003750B"/>
    <w:rsid w:val="000376EF"/>
    <w:rsid w:val="00037C6D"/>
    <w:rsid w:val="000402B4"/>
    <w:rsid w:val="000404D4"/>
    <w:rsid w:val="00040928"/>
    <w:rsid w:val="00041875"/>
    <w:rsid w:val="000420B2"/>
    <w:rsid w:val="00042658"/>
    <w:rsid w:val="00042B78"/>
    <w:rsid w:val="0004315A"/>
    <w:rsid w:val="000438CA"/>
    <w:rsid w:val="0004391F"/>
    <w:rsid w:val="00043972"/>
    <w:rsid w:val="00043BCB"/>
    <w:rsid w:val="00043CC6"/>
    <w:rsid w:val="000442CC"/>
    <w:rsid w:val="0004458F"/>
    <w:rsid w:val="000446B9"/>
    <w:rsid w:val="00044D65"/>
    <w:rsid w:val="000451C1"/>
    <w:rsid w:val="000453C8"/>
    <w:rsid w:val="000457D9"/>
    <w:rsid w:val="0004642A"/>
    <w:rsid w:val="0004647F"/>
    <w:rsid w:val="00046764"/>
    <w:rsid w:val="00046809"/>
    <w:rsid w:val="00046BED"/>
    <w:rsid w:val="000470C0"/>
    <w:rsid w:val="0004719B"/>
    <w:rsid w:val="0004745D"/>
    <w:rsid w:val="00047486"/>
    <w:rsid w:val="000478AB"/>
    <w:rsid w:val="000478B3"/>
    <w:rsid w:val="00047CD3"/>
    <w:rsid w:val="00050491"/>
    <w:rsid w:val="00050524"/>
    <w:rsid w:val="0005065A"/>
    <w:rsid w:val="000507EC"/>
    <w:rsid w:val="00050864"/>
    <w:rsid w:val="00050C8E"/>
    <w:rsid w:val="00050DFD"/>
    <w:rsid w:val="000510E3"/>
    <w:rsid w:val="000511BB"/>
    <w:rsid w:val="000512FE"/>
    <w:rsid w:val="00051709"/>
    <w:rsid w:val="00051DB8"/>
    <w:rsid w:val="00052C3F"/>
    <w:rsid w:val="000531A3"/>
    <w:rsid w:val="00053D23"/>
    <w:rsid w:val="00053FF3"/>
    <w:rsid w:val="00054376"/>
    <w:rsid w:val="00054B11"/>
    <w:rsid w:val="00054E3A"/>
    <w:rsid w:val="00054FDE"/>
    <w:rsid w:val="000553D4"/>
    <w:rsid w:val="000555F4"/>
    <w:rsid w:val="00055800"/>
    <w:rsid w:val="0005590F"/>
    <w:rsid w:val="00055D5D"/>
    <w:rsid w:val="0005660D"/>
    <w:rsid w:val="00056B7B"/>
    <w:rsid w:val="00057644"/>
    <w:rsid w:val="0005783E"/>
    <w:rsid w:val="00057A3B"/>
    <w:rsid w:val="00057A89"/>
    <w:rsid w:val="00057F2B"/>
    <w:rsid w:val="0006028C"/>
    <w:rsid w:val="00060291"/>
    <w:rsid w:val="00060602"/>
    <w:rsid w:val="0006063C"/>
    <w:rsid w:val="00060912"/>
    <w:rsid w:val="000614D3"/>
    <w:rsid w:val="0006172B"/>
    <w:rsid w:val="00061C76"/>
    <w:rsid w:val="0006229B"/>
    <w:rsid w:val="000627A0"/>
    <w:rsid w:val="000628D3"/>
    <w:rsid w:val="00062F41"/>
    <w:rsid w:val="00063A0B"/>
    <w:rsid w:val="00063DDD"/>
    <w:rsid w:val="00064374"/>
    <w:rsid w:val="00064A4D"/>
    <w:rsid w:val="00064B2D"/>
    <w:rsid w:val="00064D8F"/>
    <w:rsid w:val="000652D5"/>
    <w:rsid w:val="00065553"/>
    <w:rsid w:val="000656F2"/>
    <w:rsid w:val="0006627F"/>
    <w:rsid w:val="000667CB"/>
    <w:rsid w:val="0006693D"/>
    <w:rsid w:val="00067D44"/>
    <w:rsid w:val="00067F33"/>
    <w:rsid w:val="0007001A"/>
    <w:rsid w:val="0007016F"/>
    <w:rsid w:val="000705EA"/>
    <w:rsid w:val="00070BFA"/>
    <w:rsid w:val="00070CDF"/>
    <w:rsid w:val="000711C0"/>
    <w:rsid w:val="000713C2"/>
    <w:rsid w:val="000713DC"/>
    <w:rsid w:val="000718E4"/>
    <w:rsid w:val="00072010"/>
    <w:rsid w:val="000720A7"/>
    <w:rsid w:val="00072A06"/>
    <w:rsid w:val="00072C5A"/>
    <w:rsid w:val="000735A7"/>
    <w:rsid w:val="00073B49"/>
    <w:rsid w:val="00073C9B"/>
    <w:rsid w:val="000742A5"/>
    <w:rsid w:val="000746FD"/>
    <w:rsid w:val="00074781"/>
    <w:rsid w:val="00074E55"/>
    <w:rsid w:val="00074EC1"/>
    <w:rsid w:val="00074FF2"/>
    <w:rsid w:val="00075003"/>
    <w:rsid w:val="000752BD"/>
    <w:rsid w:val="00075529"/>
    <w:rsid w:val="00075805"/>
    <w:rsid w:val="00075DDA"/>
    <w:rsid w:val="00075FCE"/>
    <w:rsid w:val="000762C8"/>
    <w:rsid w:val="000768A0"/>
    <w:rsid w:val="00076AC6"/>
    <w:rsid w:val="00076D44"/>
    <w:rsid w:val="00076E6B"/>
    <w:rsid w:val="00077AD2"/>
    <w:rsid w:val="00077AD9"/>
    <w:rsid w:val="00077DE7"/>
    <w:rsid w:val="000803D2"/>
    <w:rsid w:val="00080431"/>
    <w:rsid w:val="000807A1"/>
    <w:rsid w:val="00080FBA"/>
    <w:rsid w:val="000811A6"/>
    <w:rsid w:val="000815FC"/>
    <w:rsid w:val="00081F46"/>
    <w:rsid w:val="000822B3"/>
    <w:rsid w:val="00082570"/>
    <w:rsid w:val="0008274E"/>
    <w:rsid w:val="000829E5"/>
    <w:rsid w:val="00082CAF"/>
    <w:rsid w:val="00082E38"/>
    <w:rsid w:val="0008318C"/>
    <w:rsid w:val="00083C33"/>
    <w:rsid w:val="00083EB6"/>
    <w:rsid w:val="00084105"/>
    <w:rsid w:val="000846AB"/>
    <w:rsid w:val="000847E8"/>
    <w:rsid w:val="00085F90"/>
    <w:rsid w:val="0008611D"/>
    <w:rsid w:val="00086148"/>
    <w:rsid w:val="0008688D"/>
    <w:rsid w:val="00086B91"/>
    <w:rsid w:val="00086E06"/>
    <w:rsid w:val="00087C32"/>
    <w:rsid w:val="00090207"/>
    <w:rsid w:val="0009120E"/>
    <w:rsid w:val="000912F7"/>
    <w:rsid w:val="000916EF"/>
    <w:rsid w:val="000918E3"/>
    <w:rsid w:val="00091A9C"/>
    <w:rsid w:val="00091E65"/>
    <w:rsid w:val="000920B5"/>
    <w:rsid w:val="00092353"/>
    <w:rsid w:val="000923D1"/>
    <w:rsid w:val="00092571"/>
    <w:rsid w:val="00092A12"/>
    <w:rsid w:val="00092EA1"/>
    <w:rsid w:val="0009326B"/>
    <w:rsid w:val="00093279"/>
    <w:rsid w:val="000933E9"/>
    <w:rsid w:val="000935C0"/>
    <w:rsid w:val="000939E9"/>
    <w:rsid w:val="00093B46"/>
    <w:rsid w:val="00093D59"/>
    <w:rsid w:val="00093F2C"/>
    <w:rsid w:val="00093F8B"/>
    <w:rsid w:val="000944F8"/>
    <w:rsid w:val="00094575"/>
    <w:rsid w:val="0009547A"/>
    <w:rsid w:val="00095C22"/>
    <w:rsid w:val="00095DC0"/>
    <w:rsid w:val="000965BB"/>
    <w:rsid w:val="0009669C"/>
    <w:rsid w:val="00096CD5"/>
    <w:rsid w:val="00096EBD"/>
    <w:rsid w:val="00096EDE"/>
    <w:rsid w:val="0009774E"/>
    <w:rsid w:val="00097B1E"/>
    <w:rsid w:val="00097D4C"/>
    <w:rsid w:val="000A08DD"/>
    <w:rsid w:val="000A0E2B"/>
    <w:rsid w:val="000A0E7D"/>
    <w:rsid w:val="000A0F5A"/>
    <w:rsid w:val="000A105C"/>
    <w:rsid w:val="000A11F3"/>
    <w:rsid w:val="000A1657"/>
    <w:rsid w:val="000A166D"/>
    <w:rsid w:val="000A184D"/>
    <w:rsid w:val="000A19B7"/>
    <w:rsid w:val="000A1B8A"/>
    <w:rsid w:val="000A1DAB"/>
    <w:rsid w:val="000A1E22"/>
    <w:rsid w:val="000A21D6"/>
    <w:rsid w:val="000A21EE"/>
    <w:rsid w:val="000A2B3C"/>
    <w:rsid w:val="000A2F31"/>
    <w:rsid w:val="000A2FBD"/>
    <w:rsid w:val="000A3554"/>
    <w:rsid w:val="000A35FA"/>
    <w:rsid w:val="000A4350"/>
    <w:rsid w:val="000A4561"/>
    <w:rsid w:val="000A47B8"/>
    <w:rsid w:val="000A59D9"/>
    <w:rsid w:val="000A5A09"/>
    <w:rsid w:val="000A5C2C"/>
    <w:rsid w:val="000A5D58"/>
    <w:rsid w:val="000A60E5"/>
    <w:rsid w:val="000A6A93"/>
    <w:rsid w:val="000A6BF9"/>
    <w:rsid w:val="000A6CF9"/>
    <w:rsid w:val="000A788C"/>
    <w:rsid w:val="000B01D9"/>
    <w:rsid w:val="000B01EB"/>
    <w:rsid w:val="000B0489"/>
    <w:rsid w:val="000B093A"/>
    <w:rsid w:val="000B0AA9"/>
    <w:rsid w:val="000B1320"/>
    <w:rsid w:val="000B13C6"/>
    <w:rsid w:val="000B146A"/>
    <w:rsid w:val="000B1EDD"/>
    <w:rsid w:val="000B206A"/>
    <w:rsid w:val="000B2185"/>
    <w:rsid w:val="000B24CE"/>
    <w:rsid w:val="000B2849"/>
    <w:rsid w:val="000B28E2"/>
    <w:rsid w:val="000B2B14"/>
    <w:rsid w:val="000B3277"/>
    <w:rsid w:val="000B3656"/>
    <w:rsid w:val="000B3C58"/>
    <w:rsid w:val="000B3CBB"/>
    <w:rsid w:val="000B439B"/>
    <w:rsid w:val="000B4434"/>
    <w:rsid w:val="000B46BA"/>
    <w:rsid w:val="000B46E8"/>
    <w:rsid w:val="000B4CDA"/>
    <w:rsid w:val="000B4D8A"/>
    <w:rsid w:val="000B4DA3"/>
    <w:rsid w:val="000B50D7"/>
    <w:rsid w:val="000B56FF"/>
    <w:rsid w:val="000B5A9A"/>
    <w:rsid w:val="000B5CF3"/>
    <w:rsid w:val="000B6018"/>
    <w:rsid w:val="000B6582"/>
    <w:rsid w:val="000B67BB"/>
    <w:rsid w:val="000B694F"/>
    <w:rsid w:val="000B78D4"/>
    <w:rsid w:val="000B7E7C"/>
    <w:rsid w:val="000C10A3"/>
    <w:rsid w:val="000C14BD"/>
    <w:rsid w:val="000C161D"/>
    <w:rsid w:val="000C1DD5"/>
    <w:rsid w:val="000C27AA"/>
    <w:rsid w:val="000C2991"/>
    <w:rsid w:val="000C2B13"/>
    <w:rsid w:val="000C2EBE"/>
    <w:rsid w:val="000C2F79"/>
    <w:rsid w:val="000C314A"/>
    <w:rsid w:val="000C31AE"/>
    <w:rsid w:val="000C36FC"/>
    <w:rsid w:val="000C38FA"/>
    <w:rsid w:val="000C3C09"/>
    <w:rsid w:val="000C3CE2"/>
    <w:rsid w:val="000C5158"/>
    <w:rsid w:val="000C55AA"/>
    <w:rsid w:val="000C5802"/>
    <w:rsid w:val="000C586B"/>
    <w:rsid w:val="000C589A"/>
    <w:rsid w:val="000C58F0"/>
    <w:rsid w:val="000C6358"/>
    <w:rsid w:val="000C6E3E"/>
    <w:rsid w:val="000C74B9"/>
    <w:rsid w:val="000C77E7"/>
    <w:rsid w:val="000C7D17"/>
    <w:rsid w:val="000D008C"/>
    <w:rsid w:val="000D027D"/>
    <w:rsid w:val="000D02FB"/>
    <w:rsid w:val="000D0BD1"/>
    <w:rsid w:val="000D0CA8"/>
    <w:rsid w:val="000D0CD1"/>
    <w:rsid w:val="000D1732"/>
    <w:rsid w:val="000D19B3"/>
    <w:rsid w:val="000D1AA4"/>
    <w:rsid w:val="000D1E3A"/>
    <w:rsid w:val="000D2C18"/>
    <w:rsid w:val="000D2C85"/>
    <w:rsid w:val="000D328C"/>
    <w:rsid w:val="000D361A"/>
    <w:rsid w:val="000D36A0"/>
    <w:rsid w:val="000D39B3"/>
    <w:rsid w:val="000D404E"/>
    <w:rsid w:val="000D4192"/>
    <w:rsid w:val="000D47C7"/>
    <w:rsid w:val="000D47DA"/>
    <w:rsid w:val="000D4C05"/>
    <w:rsid w:val="000D50E2"/>
    <w:rsid w:val="000D55C3"/>
    <w:rsid w:val="000D574B"/>
    <w:rsid w:val="000D5B42"/>
    <w:rsid w:val="000D5C2F"/>
    <w:rsid w:val="000D5DBB"/>
    <w:rsid w:val="000D6371"/>
    <w:rsid w:val="000D66A0"/>
    <w:rsid w:val="000D707F"/>
    <w:rsid w:val="000D70C3"/>
    <w:rsid w:val="000D70F9"/>
    <w:rsid w:val="000D7414"/>
    <w:rsid w:val="000D7511"/>
    <w:rsid w:val="000D754C"/>
    <w:rsid w:val="000D7561"/>
    <w:rsid w:val="000D76F0"/>
    <w:rsid w:val="000D771C"/>
    <w:rsid w:val="000D77E5"/>
    <w:rsid w:val="000D7BD9"/>
    <w:rsid w:val="000E0021"/>
    <w:rsid w:val="000E028A"/>
    <w:rsid w:val="000E0799"/>
    <w:rsid w:val="000E0CD0"/>
    <w:rsid w:val="000E0D32"/>
    <w:rsid w:val="000E12EC"/>
    <w:rsid w:val="000E1519"/>
    <w:rsid w:val="000E1877"/>
    <w:rsid w:val="000E1A85"/>
    <w:rsid w:val="000E1F5F"/>
    <w:rsid w:val="000E27C8"/>
    <w:rsid w:val="000E286E"/>
    <w:rsid w:val="000E2B1A"/>
    <w:rsid w:val="000E2B81"/>
    <w:rsid w:val="000E2D2A"/>
    <w:rsid w:val="000E2E48"/>
    <w:rsid w:val="000E32E4"/>
    <w:rsid w:val="000E342B"/>
    <w:rsid w:val="000E3C2A"/>
    <w:rsid w:val="000E3E50"/>
    <w:rsid w:val="000E474E"/>
    <w:rsid w:val="000E498F"/>
    <w:rsid w:val="000E49AF"/>
    <w:rsid w:val="000E4ABA"/>
    <w:rsid w:val="000E528F"/>
    <w:rsid w:val="000E5352"/>
    <w:rsid w:val="000E56F3"/>
    <w:rsid w:val="000E5880"/>
    <w:rsid w:val="000E5928"/>
    <w:rsid w:val="000E5F0F"/>
    <w:rsid w:val="000E610A"/>
    <w:rsid w:val="000E61DC"/>
    <w:rsid w:val="000E65D2"/>
    <w:rsid w:val="000E67A5"/>
    <w:rsid w:val="000E68F3"/>
    <w:rsid w:val="000E69CD"/>
    <w:rsid w:val="000E6A14"/>
    <w:rsid w:val="000E6CA4"/>
    <w:rsid w:val="000E6DB0"/>
    <w:rsid w:val="000E6DC9"/>
    <w:rsid w:val="000E73CB"/>
    <w:rsid w:val="000E7A2D"/>
    <w:rsid w:val="000F008F"/>
    <w:rsid w:val="000F00C7"/>
    <w:rsid w:val="000F01AB"/>
    <w:rsid w:val="000F080B"/>
    <w:rsid w:val="000F093E"/>
    <w:rsid w:val="000F0D01"/>
    <w:rsid w:val="000F1A76"/>
    <w:rsid w:val="000F1F6F"/>
    <w:rsid w:val="000F2016"/>
    <w:rsid w:val="000F2B76"/>
    <w:rsid w:val="000F2B8B"/>
    <w:rsid w:val="000F2BB0"/>
    <w:rsid w:val="000F2DA1"/>
    <w:rsid w:val="000F2ED2"/>
    <w:rsid w:val="000F33A5"/>
    <w:rsid w:val="000F38D5"/>
    <w:rsid w:val="000F3F06"/>
    <w:rsid w:val="000F423C"/>
    <w:rsid w:val="000F46A8"/>
    <w:rsid w:val="000F4769"/>
    <w:rsid w:val="000F4A18"/>
    <w:rsid w:val="000F581A"/>
    <w:rsid w:val="000F5997"/>
    <w:rsid w:val="000F602B"/>
    <w:rsid w:val="000F6156"/>
    <w:rsid w:val="000F6381"/>
    <w:rsid w:val="000F6723"/>
    <w:rsid w:val="000F6B79"/>
    <w:rsid w:val="000F6BF5"/>
    <w:rsid w:val="000F6CD9"/>
    <w:rsid w:val="000F7778"/>
    <w:rsid w:val="000F79EC"/>
    <w:rsid w:val="000F7B31"/>
    <w:rsid w:val="000F7DA4"/>
    <w:rsid w:val="000F7DB3"/>
    <w:rsid w:val="0010001E"/>
    <w:rsid w:val="0010045C"/>
    <w:rsid w:val="00100BD2"/>
    <w:rsid w:val="00100BDB"/>
    <w:rsid w:val="001013BD"/>
    <w:rsid w:val="001015EC"/>
    <w:rsid w:val="001017C1"/>
    <w:rsid w:val="00101C8B"/>
    <w:rsid w:val="00101D33"/>
    <w:rsid w:val="00102033"/>
    <w:rsid w:val="0010226B"/>
    <w:rsid w:val="00102A7D"/>
    <w:rsid w:val="00103396"/>
    <w:rsid w:val="00103749"/>
    <w:rsid w:val="00103C44"/>
    <w:rsid w:val="001041EC"/>
    <w:rsid w:val="00104596"/>
    <w:rsid w:val="0010464C"/>
    <w:rsid w:val="00104914"/>
    <w:rsid w:val="00105089"/>
    <w:rsid w:val="00105095"/>
    <w:rsid w:val="00105155"/>
    <w:rsid w:val="00105B70"/>
    <w:rsid w:val="00105F38"/>
    <w:rsid w:val="001063BD"/>
    <w:rsid w:val="001064FC"/>
    <w:rsid w:val="0010696C"/>
    <w:rsid w:val="00106E3D"/>
    <w:rsid w:val="00107122"/>
    <w:rsid w:val="0010753D"/>
    <w:rsid w:val="0010772B"/>
    <w:rsid w:val="00107BDD"/>
    <w:rsid w:val="00110110"/>
    <w:rsid w:val="00110AE8"/>
    <w:rsid w:val="00110C32"/>
    <w:rsid w:val="00110FFB"/>
    <w:rsid w:val="00111236"/>
    <w:rsid w:val="00111580"/>
    <w:rsid w:val="001122E8"/>
    <w:rsid w:val="001129F3"/>
    <w:rsid w:val="001132B8"/>
    <w:rsid w:val="001134D9"/>
    <w:rsid w:val="0011373E"/>
    <w:rsid w:val="001139B4"/>
    <w:rsid w:val="00113D26"/>
    <w:rsid w:val="00114411"/>
    <w:rsid w:val="00114486"/>
    <w:rsid w:val="00114502"/>
    <w:rsid w:val="00114CF4"/>
    <w:rsid w:val="001153C0"/>
    <w:rsid w:val="00115519"/>
    <w:rsid w:val="001157B4"/>
    <w:rsid w:val="0011581F"/>
    <w:rsid w:val="00115D5F"/>
    <w:rsid w:val="00116071"/>
    <w:rsid w:val="0011623A"/>
    <w:rsid w:val="0011645D"/>
    <w:rsid w:val="0011692A"/>
    <w:rsid w:val="00116C8B"/>
    <w:rsid w:val="00116CF6"/>
    <w:rsid w:val="001172B3"/>
    <w:rsid w:val="00117FBB"/>
    <w:rsid w:val="001207D7"/>
    <w:rsid w:val="001208C1"/>
    <w:rsid w:val="001208FB"/>
    <w:rsid w:val="00120A44"/>
    <w:rsid w:val="00120E6A"/>
    <w:rsid w:val="00120F1A"/>
    <w:rsid w:val="00122316"/>
    <w:rsid w:val="00122688"/>
    <w:rsid w:val="00122E11"/>
    <w:rsid w:val="0012341C"/>
    <w:rsid w:val="00123648"/>
    <w:rsid w:val="0012382B"/>
    <w:rsid w:val="00123CC4"/>
    <w:rsid w:val="0012483B"/>
    <w:rsid w:val="001248D8"/>
    <w:rsid w:val="0012515D"/>
    <w:rsid w:val="001252D0"/>
    <w:rsid w:val="00125A42"/>
    <w:rsid w:val="001263AE"/>
    <w:rsid w:val="00126883"/>
    <w:rsid w:val="00126D85"/>
    <w:rsid w:val="00126F94"/>
    <w:rsid w:val="00127CD3"/>
    <w:rsid w:val="00130014"/>
    <w:rsid w:val="001302A1"/>
    <w:rsid w:val="00130C82"/>
    <w:rsid w:val="00130DC8"/>
    <w:rsid w:val="00130FDE"/>
    <w:rsid w:val="0013132D"/>
    <w:rsid w:val="00131497"/>
    <w:rsid w:val="00132119"/>
    <w:rsid w:val="00132C72"/>
    <w:rsid w:val="00132F9E"/>
    <w:rsid w:val="00133916"/>
    <w:rsid w:val="00133C52"/>
    <w:rsid w:val="00134626"/>
    <w:rsid w:val="00134909"/>
    <w:rsid w:val="00134A40"/>
    <w:rsid w:val="00134AD1"/>
    <w:rsid w:val="00135B18"/>
    <w:rsid w:val="00135D8D"/>
    <w:rsid w:val="00135F97"/>
    <w:rsid w:val="00135FC5"/>
    <w:rsid w:val="00136040"/>
    <w:rsid w:val="001364B8"/>
    <w:rsid w:val="001369FF"/>
    <w:rsid w:val="00136C0B"/>
    <w:rsid w:val="001372C0"/>
    <w:rsid w:val="00137365"/>
    <w:rsid w:val="001374FA"/>
    <w:rsid w:val="0013758C"/>
    <w:rsid w:val="00137718"/>
    <w:rsid w:val="001378CC"/>
    <w:rsid w:val="00137EF4"/>
    <w:rsid w:val="00137F36"/>
    <w:rsid w:val="001401B8"/>
    <w:rsid w:val="0014031D"/>
    <w:rsid w:val="001404E9"/>
    <w:rsid w:val="0014059F"/>
    <w:rsid w:val="001417C2"/>
    <w:rsid w:val="00141B8C"/>
    <w:rsid w:val="00141E01"/>
    <w:rsid w:val="00141EBD"/>
    <w:rsid w:val="0014238D"/>
    <w:rsid w:val="001425C8"/>
    <w:rsid w:val="00142962"/>
    <w:rsid w:val="00142F32"/>
    <w:rsid w:val="00143059"/>
    <w:rsid w:val="001438C0"/>
    <w:rsid w:val="00143A37"/>
    <w:rsid w:val="00144886"/>
    <w:rsid w:val="00144961"/>
    <w:rsid w:val="00144B36"/>
    <w:rsid w:val="00144D8E"/>
    <w:rsid w:val="00145243"/>
    <w:rsid w:val="00145D13"/>
    <w:rsid w:val="00145D77"/>
    <w:rsid w:val="00145EE6"/>
    <w:rsid w:val="00145F69"/>
    <w:rsid w:val="001466D1"/>
    <w:rsid w:val="00146F1F"/>
    <w:rsid w:val="00147051"/>
    <w:rsid w:val="00147601"/>
    <w:rsid w:val="00147BA6"/>
    <w:rsid w:val="00147D9A"/>
    <w:rsid w:val="00150404"/>
    <w:rsid w:val="0015058A"/>
    <w:rsid w:val="001505C5"/>
    <w:rsid w:val="0015074B"/>
    <w:rsid w:val="00150B2A"/>
    <w:rsid w:val="00150CDF"/>
    <w:rsid w:val="001512AA"/>
    <w:rsid w:val="001513D5"/>
    <w:rsid w:val="001515DF"/>
    <w:rsid w:val="001515FB"/>
    <w:rsid w:val="00151616"/>
    <w:rsid w:val="0015177B"/>
    <w:rsid w:val="001519F9"/>
    <w:rsid w:val="00151A88"/>
    <w:rsid w:val="00151C09"/>
    <w:rsid w:val="00151D75"/>
    <w:rsid w:val="00151D76"/>
    <w:rsid w:val="00151E77"/>
    <w:rsid w:val="00151FA4"/>
    <w:rsid w:val="00152058"/>
    <w:rsid w:val="00152F82"/>
    <w:rsid w:val="0015307E"/>
    <w:rsid w:val="00153305"/>
    <w:rsid w:val="0015350C"/>
    <w:rsid w:val="001535CA"/>
    <w:rsid w:val="0015385E"/>
    <w:rsid w:val="00153C6A"/>
    <w:rsid w:val="00154172"/>
    <w:rsid w:val="00154227"/>
    <w:rsid w:val="0015433E"/>
    <w:rsid w:val="00154764"/>
    <w:rsid w:val="001548A2"/>
    <w:rsid w:val="00154DA1"/>
    <w:rsid w:val="00155731"/>
    <w:rsid w:val="00155F97"/>
    <w:rsid w:val="00156147"/>
    <w:rsid w:val="001562E3"/>
    <w:rsid w:val="00156853"/>
    <w:rsid w:val="001568DC"/>
    <w:rsid w:val="00156C2A"/>
    <w:rsid w:val="00156DB6"/>
    <w:rsid w:val="0015790B"/>
    <w:rsid w:val="00157922"/>
    <w:rsid w:val="001601CD"/>
    <w:rsid w:val="0016051A"/>
    <w:rsid w:val="00160749"/>
    <w:rsid w:val="001607A4"/>
    <w:rsid w:val="00160ACE"/>
    <w:rsid w:val="00160DD3"/>
    <w:rsid w:val="00160E7F"/>
    <w:rsid w:val="0016114A"/>
    <w:rsid w:val="0016161E"/>
    <w:rsid w:val="001616AC"/>
    <w:rsid w:val="0016190A"/>
    <w:rsid w:val="0016191D"/>
    <w:rsid w:val="00162594"/>
    <w:rsid w:val="00162975"/>
    <w:rsid w:val="00162AAD"/>
    <w:rsid w:val="00162B6A"/>
    <w:rsid w:val="00162BB4"/>
    <w:rsid w:val="00162F34"/>
    <w:rsid w:val="001632EE"/>
    <w:rsid w:val="0016347F"/>
    <w:rsid w:val="00163481"/>
    <w:rsid w:val="001635DD"/>
    <w:rsid w:val="0016372B"/>
    <w:rsid w:val="00163B63"/>
    <w:rsid w:val="00163B7F"/>
    <w:rsid w:val="00163CA6"/>
    <w:rsid w:val="00163E91"/>
    <w:rsid w:val="001647AD"/>
    <w:rsid w:val="001649F1"/>
    <w:rsid w:val="00164AD6"/>
    <w:rsid w:val="00164B4A"/>
    <w:rsid w:val="00165215"/>
    <w:rsid w:val="001657B3"/>
    <w:rsid w:val="0016586A"/>
    <w:rsid w:val="00165C5F"/>
    <w:rsid w:val="001665C6"/>
    <w:rsid w:val="00166B2D"/>
    <w:rsid w:val="00166BED"/>
    <w:rsid w:val="00166C86"/>
    <w:rsid w:val="00166E22"/>
    <w:rsid w:val="00166FD8"/>
    <w:rsid w:val="0016727E"/>
    <w:rsid w:val="00167485"/>
    <w:rsid w:val="001677F1"/>
    <w:rsid w:val="00167D9B"/>
    <w:rsid w:val="00167DD2"/>
    <w:rsid w:val="00167F2B"/>
    <w:rsid w:val="001702FB"/>
    <w:rsid w:val="00170424"/>
    <w:rsid w:val="0017104A"/>
    <w:rsid w:val="0017105C"/>
    <w:rsid w:val="001711EA"/>
    <w:rsid w:val="0017185C"/>
    <w:rsid w:val="001719C1"/>
    <w:rsid w:val="001719F8"/>
    <w:rsid w:val="0017200D"/>
    <w:rsid w:val="001721A6"/>
    <w:rsid w:val="001724F4"/>
    <w:rsid w:val="00172B16"/>
    <w:rsid w:val="00172D20"/>
    <w:rsid w:val="00172E0B"/>
    <w:rsid w:val="00172EDC"/>
    <w:rsid w:val="00172F85"/>
    <w:rsid w:val="00173299"/>
    <w:rsid w:val="00173E9A"/>
    <w:rsid w:val="00173EC2"/>
    <w:rsid w:val="00173F5F"/>
    <w:rsid w:val="001742D1"/>
    <w:rsid w:val="0017430C"/>
    <w:rsid w:val="00174570"/>
    <w:rsid w:val="001745C5"/>
    <w:rsid w:val="001745E0"/>
    <w:rsid w:val="00174747"/>
    <w:rsid w:val="001747E6"/>
    <w:rsid w:val="00174EBB"/>
    <w:rsid w:val="00175138"/>
    <w:rsid w:val="001755B7"/>
    <w:rsid w:val="00175AD9"/>
    <w:rsid w:val="00175D99"/>
    <w:rsid w:val="001764C4"/>
    <w:rsid w:val="00176BA6"/>
    <w:rsid w:val="00176E3A"/>
    <w:rsid w:val="0017719A"/>
    <w:rsid w:val="00177926"/>
    <w:rsid w:val="00177A8A"/>
    <w:rsid w:val="00177CE4"/>
    <w:rsid w:val="0018072F"/>
    <w:rsid w:val="001809C9"/>
    <w:rsid w:val="00180D89"/>
    <w:rsid w:val="00180E91"/>
    <w:rsid w:val="00180F47"/>
    <w:rsid w:val="0018134C"/>
    <w:rsid w:val="001818F1"/>
    <w:rsid w:val="00181990"/>
    <w:rsid w:val="001819EF"/>
    <w:rsid w:val="00181EA6"/>
    <w:rsid w:val="00181FA4"/>
    <w:rsid w:val="0018206D"/>
    <w:rsid w:val="0018222F"/>
    <w:rsid w:val="001824FC"/>
    <w:rsid w:val="0018257E"/>
    <w:rsid w:val="0018264D"/>
    <w:rsid w:val="00183973"/>
    <w:rsid w:val="00183BF9"/>
    <w:rsid w:val="00183C51"/>
    <w:rsid w:val="00183DC8"/>
    <w:rsid w:val="001843F0"/>
    <w:rsid w:val="00184816"/>
    <w:rsid w:val="00184928"/>
    <w:rsid w:val="00184968"/>
    <w:rsid w:val="00184A0E"/>
    <w:rsid w:val="00184A65"/>
    <w:rsid w:val="00184CCC"/>
    <w:rsid w:val="001853BD"/>
    <w:rsid w:val="001853E1"/>
    <w:rsid w:val="0018569C"/>
    <w:rsid w:val="00185A4C"/>
    <w:rsid w:val="00185CFE"/>
    <w:rsid w:val="00186102"/>
    <w:rsid w:val="00186119"/>
    <w:rsid w:val="0018622A"/>
    <w:rsid w:val="001868D9"/>
    <w:rsid w:val="00186AA6"/>
    <w:rsid w:val="00186E0C"/>
    <w:rsid w:val="001870AD"/>
    <w:rsid w:val="00187323"/>
    <w:rsid w:val="00187C42"/>
    <w:rsid w:val="0019024D"/>
    <w:rsid w:val="001908AF"/>
    <w:rsid w:val="00191442"/>
    <w:rsid w:val="00191C9F"/>
    <w:rsid w:val="00191DCF"/>
    <w:rsid w:val="00192525"/>
    <w:rsid w:val="00192BBC"/>
    <w:rsid w:val="00192F7B"/>
    <w:rsid w:val="001934B1"/>
    <w:rsid w:val="001936F9"/>
    <w:rsid w:val="001938F7"/>
    <w:rsid w:val="00193FA5"/>
    <w:rsid w:val="001941EF"/>
    <w:rsid w:val="0019439A"/>
    <w:rsid w:val="0019439F"/>
    <w:rsid w:val="0019532A"/>
    <w:rsid w:val="0019546E"/>
    <w:rsid w:val="0019574E"/>
    <w:rsid w:val="00195A57"/>
    <w:rsid w:val="0019664B"/>
    <w:rsid w:val="0019670A"/>
    <w:rsid w:val="001967DA"/>
    <w:rsid w:val="001969FD"/>
    <w:rsid w:val="00196A0D"/>
    <w:rsid w:val="0019735C"/>
    <w:rsid w:val="0019741F"/>
    <w:rsid w:val="001975E9"/>
    <w:rsid w:val="00197657"/>
    <w:rsid w:val="0019772C"/>
    <w:rsid w:val="001A021D"/>
    <w:rsid w:val="001A0392"/>
    <w:rsid w:val="001A0962"/>
    <w:rsid w:val="001A09BD"/>
    <w:rsid w:val="001A0CB5"/>
    <w:rsid w:val="001A0FBA"/>
    <w:rsid w:val="001A103E"/>
    <w:rsid w:val="001A1282"/>
    <w:rsid w:val="001A136D"/>
    <w:rsid w:val="001A14BF"/>
    <w:rsid w:val="001A1B24"/>
    <w:rsid w:val="001A1B4D"/>
    <w:rsid w:val="001A1C4C"/>
    <w:rsid w:val="001A1D12"/>
    <w:rsid w:val="001A20B4"/>
    <w:rsid w:val="001A22E0"/>
    <w:rsid w:val="001A23EF"/>
    <w:rsid w:val="001A2A1A"/>
    <w:rsid w:val="001A2BD2"/>
    <w:rsid w:val="001A329D"/>
    <w:rsid w:val="001A34D7"/>
    <w:rsid w:val="001A383F"/>
    <w:rsid w:val="001A3AC3"/>
    <w:rsid w:val="001A3D2F"/>
    <w:rsid w:val="001A440E"/>
    <w:rsid w:val="001A4524"/>
    <w:rsid w:val="001A4883"/>
    <w:rsid w:val="001A48BA"/>
    <w:rsid w:val="001A4CB3"/>
    <w:rsid w:val="001A5935"/>
    <w:rsid w:val="001A5E9C"/>
    <w:rsid w:val="001A6121"/>
    <w:rsid w:val="001A6203"/>
    <w:rsid w:val="001A663F"/>
    <w:rsid w:val="001A6CF0"/>
    <w:rsid w:val="001A7169"/>
    <w:rsid w:val="001A721F"/>
    <w:rsid w:val="001A787A"/>
    <w:rsid w:val="001B0CBD"/>
    <w:rsid w:val="001B0E1C"/>
    <w:rsid w:val="001B0F97"/>
    <w:rsid w:val="001B14F3"/>
    <w:rsid w:val="001B155E"/>
    <w:rsid w:val="001B1772"/>
    <w:rsid w:val="001B18FD"/>
    <w:rsid w:val="001B19B2"/>
    <w:rsid w:val="001B1DF9"/>
    <w:rsid w:val="001B222A"/>
    <w:rsid w:val="001B2326"/>
    <w:rsid w:val="001B26EC"/>
    <w:rsid w:val="001B27E0"/>
    <w:rsid w:val="001B2984"/>
    <w:rsid w:val="001B2EE4"/>
    <w:rsid w:val="001B3023"/>
    <w:rsid w:val="001B329C"/>
    <w:rsid w:val="001B34C0"/>
    <w:rsid w:val="001B3743"/>
    <w:rsid w:val="001B386C"/>
    <w:rsid w:val="001B38CC"/>
    <w:rsid w:val="001B3E9A"/>
    <w:rsid w:val="001B45D7"/>
    <w:rsid w:val="001B4930"/>
    <w:rsid w:val="001B4A0B"/>
    <w:rsid w:val="001B50FF"/>
    <w:rsid w:val="001B6492"/>
    <w:rsid w:val="001B717E"/>
    <w:rsid w:val="001B7205"/>
    <w:rsid w:val="001B733E"/>
    <w:rsid w:val="001B746F"/>
    <w:rsid w:val="001B7649"/>
    <w:rsid w:val="001B76B7"/>
    <w:rsid w:val="001B7740"/>
    <w:rsid w:val="001B7C05"/>
    <w:rsid w:val="001B7D45"/>
    <w:rsid w:val="001B7DD2"/>
    <w:rsid w:val="001C00FF"/>
    <w:rsid w:val="001C06AF"/>
    <w:rsid w:val="001C104D"/>
    <w:rsid w:val="001C10E5"/>
    <w:rsid w:val="001C14BB"/>
    <w:rsid w:val="001C28F3"/>
    <w:rsid w:val="001C2C65"/>
    <w:rsid w:val="001C3126"/>
    <w:rsid w:val="001C3134"/>
    <w:rsid w:val="001C317D"/>
    <w:rsid w:val="001C31E9"/>
    <w:rsid w:val="001C38B1"/>
    <w:rsid w:val="001C3A1F"/>
    <w:rsid w:val="001C3B34"/>
    <w:rsid w:val="001C3B9A"/>
    <w:rsid w:val="001C3C39"/>
    <w:rsid w:val="001C4A43"/>
    <w:rsid w:val="001C5168"/>
    <w:rsid w:val="001C5E0B"/>
    <w:rsid w:val="001C61ED"/>
    <w:rsid w:val="001C68DF"/>
    <w:rsid w:val="001C6F4E"/>
    <w:rsid w:val="001C72DC"/>
    <w:rsid w:val="001C7572"/>
    <w:rsid w:val="001C7AF7"/>
    <w:rsid w:val="001C7DFF"/>
    <w:rsid w:val="001C7F5A"/>
    <w:rsid w:val="001D0595"/>
    <w:rsid w:val="001D06C6"/>
    <w:rsid w:val="001D08C8"/>
    <w:rsid w:val="001D0C37"/>
    <w:rsid w:val="001D0DA2"/>
    <w:rsid w:val="001D1038"/>
    <w:rsid w:val="001D188C"/>
    <w:rsid w:val="001D1C70"/>
    <w:rsid w:val="001D1CF5"/>
    <w:rsid w:val="001D218F"/>
    <w:rsid w:val="001D21E8"/>
    <w:rsid w:val="001D27A5"/>
    <w:rsid w:val="001D280B"/>
    <w:rsid w:val="001D28B7"/>
    <w:rsid w:val="001D2CE6"/>
    <w:rsid w:val="001D2E9F"/>
    <w:rsid w:val="001D2EA9"/>
    <w:rsid w:val="001D352C"/>
    <w:rsid w:val="001D368F"/>
    <w:rsid w:val="001D3A00"/>
    <w:rsid w:val="001D4B92"/>
    <w:rsid w:val="001D4EB4"/>
    <w:rsid w:val="001D52F6"/>
    <w:rsid w:val="001D5B22"/>
    <w:rsid w:val="001D5C7F"/>
    <w:rsid w:val="001D6301"/>
    <w:rsid w:val="001D6357"/>
    <w:rsid w:val="001D6930"/>
    <w:rsid w:val="001D6EA9"/>
    <w:rsid w:val="001D70D7"/>
    <w:rsid w:val="001D74EE"/>
    <w:rsid w:val="001D7617"/>
    <w:rsid w:val="001D7A7E"/>
    <w:rsid w:val="001E016A"/>
    <w:rsid w:val="001E083F"/>
    <w:rsid w:val="001E0876"/>
    <w:rsid w:val="001E08AF"/>
    <w:rsid w:val="001E08EE"/>
    <w:rsid w:val="001E14B2"/>
    <w:rsid w:val="001E18E0"/>
    <w:rsid w:val="001E19A0"/>
    <w:rsid w:val="001E2AA0"/>
    <w:rsid w:val="001E2AF9"/>
    <w:rsid w:val="001E2BF6"/>
    <w:rsid w:val="001E3381"/>
    <w:rsid w:val="001E3556"/>
    <w:rsid w:val="001E3621"/>
    <w:rsid w:val="001E3BCC"/>
    <w:rsid w:val="001E3CA1"/>
    <w:rsid w:val="001E3E91"/>
    <w:rsid w:val="001E3E98"/>
    <w:rsid w:val="001E41D0"/>
    <w:rsid w:val="001E4489"/>
    <w:rsid w:val="001E4710"/>
    <w:rsid w:val="001E47F3"/>
    <w:rsid w:val="001E4F9A"/>
    <w:rsid w:val="001E5473"/>
    <w:rsid w:val="001E55F5"/>
    <w:rsid w:val="001E59D9"/>
    <w:rsid w:val="001E5ECA"/>
    <w:rsid w:val="001E5F8E"/>
    <w:rsid w:val="001E630D"/>
    <w:rsid w:val="001E654B"/>
    <w:rsid w:val="001E6619"/>
    <w:rsid w:val="001E6960"/>
    <w:rsid w:val="001E7C91"/>
    <w:rsid w:val="001F0067"/>
    <w:rsid w:val="001F011F"/>
    <w:rsid w:val="001F0EE6"/>
    <w:rsid w:val="001F18DE"/>
    <w:rsid w:val="001F1A5C"/>
    <w:rsid w:val="001F1B5B"/>
    <w:rsid w:val="001F1BA1"/>
    <w:rsid w:val="001F1D32"/>
    <w:rsid w:val="001F22EA"/>
    <w:rsid w:val="001F23C2"/>
    <w:rsid w:val="001F2B48"/>
    <w:rsid w:val="001F2C3D"/>
    <w:rsid w:val="001F2ED2"/>
    <w:rsid w:val="001F3773"/>
    <w:rsid w:val="001F3886"/>
    <w:rsid w:val="001F39B4"/>
    <w:rsid w:val="001F3A4B"/>
    <w:rsid w:val="001F3C96"/>
    <w:rsid w:val="001F4224"/>
    <w:rsid w:val="001F430E"/>
    <w:rsid w:val="001F4509"/>
    <w:rsid w:val="001F4ACF"/>
    <w:rsid w:val="001F4B8A"/>
    <w:rsid w:val="001F500F"/>
    <w:rsid w:val="001F5A77"/>
    <w:rsid w:val="001F5A86"/>
    <w:rsid w:val="001F5CFA"/>
    <w:rsid w:val="001F5D0C"/>
    <w:rsid w:val="001F5DAA"/>
    <w:rsid w:val="001F6010"/>
    <w:rsid w:val="001F6165"/>
    <w:rsid w:val="001F68B9"/>
    <w:rsid w:val="001F69D0"/>
    <w:rsid w:val="001F6CCC"/>
    <w:rsid w:val="001F6ECE"/>
    <w:rsid w:val="001F7428"/>
    <w:rsid w:val="002007FA"/>
    <w:rsid w:val="00200AED"/>
    <w:rsid w:val="00200F9A"/>
    <w:rsid w:val="00201156"/>
    <w:rsid w:val="002016C9"/>
    <w:rsid w:val="00201766"/>
    <w:rsid w:val="00201773"/>
    <w:rsid w:val="00201CF2"/>
    <w:rsid w:val="00201E13"/>
    <w:rsid w:val="00202143"/>
    <w:rsid w:val="0020282F"/>
    <w:rsid w:val="002028C7"/>
    <w:rsid w:val="00203052"/>
    <w:rsid w:val="0020387A"/>
    <w:rsid w:val="00203951"/>
    <w:rsid w:val="00203C2F"/>
    <w:rsid w:val="00203C3D"/>
    <w:rsid w:val="00203CA4"/>
    <w:rsid w:val="0020418D"/>
    <w:rsid w:val="002042C7"/>
    <w:rsid w:val="00204E10"/>
    <w:rsid w:val="00205A00"/>
    <w:rsid w:val="00205F87"/>
    <w:rsid w:val="00205FBF"/>
    <w:rsid w:val="00207447"/>
    <w:rsid w:val="00207F8A"/>
    <w:rsid w:val="002104D5"/>
    <w:rsid w:val="00210AEB"/>
    <w:rsid w:val="00210CCF"/>
    <w:rsid w:val="00210D01"/>
    <w:rsid w:val="00210EA8"/>
    <w:rsid w:val="00211523"/>
    <w:rsid w:val="002115E5"/>
    <w:rsid w:val="00211BE0"/>
    <w:rsid w:val="0021290C"/>
    <w:rsid w:val="0021293D"/>
    <w:rsid w:val="002129C9"/>
    <w:rsid w:val="00213533"/>
    <w:rsid w:val="0021371C"/>
    <w:rsid w:val="00213D3A"/>
    <w:rsid w:val="00213E9A"/>
    <w:rsid w:val="00213F02"/>
    <w:rsid w:val="00213F37"/>
    <w:rsid w:val="00214404"/>
    <w:rsid w:val="002144CF"/>
    <w:rsid w:val="002148A1"/>
    <w:rsid w:val="002148B2"/>
    <w:rsid w:val="00215466"/>
    <w:rsid w:val="00215478"/>
    <w:rsid w:val="00215828"/>
    <w:rsid w:val="00215C09"/>
    <w:rsid w:val="00216237"/>
    <w:rsid w:val="00216928"/>
    <w:rsid w:val="0021709A"/>
    <w:rsid w:val="002170B0"/>
    <w:rsid w:val="0021747C"/>
    <w:rsid w:val="00217C12"/>
    <w:rsid w:val="00217D2F"/>
    <w:rsid w:val="002201B1"/>
    <w:rsid w:val="00220254"/>
    <w:rsid w:val="00220361"/>
    <w:rsid w:val="00220C21"/>
    <w:rsid w:val="00220F1B"/>
    <w:rsid w:val="0022102E"/>
    <w:rsid w:val="00221421"/>
    <w:rsid w:val="002214A4"/>
    <w:rsid w:val="00221731"/>
    <w:rsid w:val="0022197C"/>
    <w:rsid w:val="00221C77"/>
    <w:rsid w:val="00221D4A"/>
    <w:rsid w:val="00221D51"/>
    <w:rsid w:val="00221E6E"/>
    <w:rsid w:val="00221FDC"/>
    <w:rsid w:val="002226A1"/>
    <w:rsid w:val="002229EA"/>
    <w:rsid w:val="00222BD2"/>
    <w:rsid w:val="002231C5"/>
    <w:rsid w:val="0022324A"/>
    <w:rsid w:val="002234D7"/>
    <w:rsid w:val="0022360C"/>
    <w:rsid w:val="00223C8A"/>
    <w:rsid w:val="00223ECC"/>
    <w:rsid w:val="00224053"/>
    <w:rsid w:val="002247C6"/>
    <w:rsid w:val="00224845"/>
    <w:rsid w:val="00224A56"/>
    <w:rsid w:val="00224BEC"/>
    <w:rsid w:val="00224CD0"/>
    <w:rsid w:val="0022526C"/>
    <w:rsid w:val="00225564"/>
    <w:rsid w:val="002258C3"/>
    <w:rsid w:val="00225B0F"/>
    <w:rsid w:val="00225B21"/>
    <w:rsid w:val="002260D4"/>
    <w:rsid w:val="00226B16"/>
    <w:rsid w:val="00226D03"/>
    <w:rsid w:val="00226DD5"/>
    <w:rsid w:val="00226DE8"/>
    <w:rsid w:val="002278B9"/>
    <w:rsid w:val="00230590"/>
    <w:rsid w:val="002306C0"/>
    <w:rsid w:val="0023086B"/>
    <w:rsid w:val="00230927"/>
    <w:rsid w:val="002309BF"/>
    <w:rsid w:val="00230A3F"/>
    <w:rsid w:val="00230DD8"/>
    <w:rsid w:val="00230FB3"/>
    <w:rsid w:val="00231449"/>
    <w:rsid w:val="002317EC"/>
    <w:rsid w:val="002318D8"/>
    <w:rsid w:val="002319C7"/>
    <w:rsid w:val="00232055"/>
    <w:rsid w:val="0023246C"/>
    <w:rsid w:val="002324A3"/>
    <w:rsid w:val="0023299A"/>
    <w:rsid w:val="00232B47"/>
    <w:rsid w:val="00232C3B"/>
    <w:rsid w:val="002337C7"/>
    <w:rsid w:val="00233CBA"/>
    <w:rsid w:val="00233D6E"/>
    <w:rsid w:val="00233E13"/>
    <w:rsid w:val="00233EB2"/>
    <w:rsid w:val="0023412C"/>
    <w:rsid w:val="002348D0"/>
    <w:rsid w:val="002348D6"/>
    <w:rsid w:val="00234A58"/>
    <w:rsid w:val="00234B0E"/>
    <w:rsid w:val="00234BC6"/>
    <w:rsid w:val="00234C9E"/>
    <w:rsid w:val="00234FD2"/>
    <w:rsid w:val="0023503B"/>
    <w:rsid w:val="002350E6"/>
    <w:rsid w:val="002353ED"/>
    <w:rsid w:val="00235405"/>
    <w:rsid w:val="00235752"/>
    <w:rsid w:val="00235C47"/>
    <w:rsid w:val="00235E22"/>
    <w:rsid w:val="002367EB"/>
    <w:rsid w:val="002371D6"/>
    <w:rsid w:val="002372F1"/>
    <w:rsid w:val="00237F91"/>
    <w:rsid w:val="002402E8"/>
    <w:rsid w:val="002404BE"/>
    <w:rsid w:val="002405C0"/>
    <w:rsid w:val="00240824"/>
    <w:rsid w:val="00240CC5"/>
    <w:rsid w:val="002410C3"/>
    <w:rsid w:val="002419C4"/>
    <w:rsid w:val="00241DAC"/>
    <w:rsid w:val="00241E76"/>
    <w:rsid w:val="00241EAC"/>
    <w:rsid w:val="00241F5F"/>
    <w:rsid w:val="00242146"/>
    <w:rsid w:val="00242149"/>
    <w:rsid w:val="002421F7"/>
    <w:rsid w:val="002427B8"/>
    <w:rsid w:val="00242843"/>
    <w:rsid w:val="00242D02"/>
    <w:rsid w:val="00243C07"/>
    <w:rsid w:val="0024423B"/>
    <w:rsid w:val="00244367"/>
    <w:rsid w:val="00244379"/>
    <w:rsid w:val="002443F9"/>
    <w:rsid w:val="00244489"/>
    <w:rsid w:val="002446BC"/>
    <w:rsid w:val="00244E4A"/>
    <w:rsid w:val="0024516F"/>
    <w:rsid w:val="00245AD9"/>
    <w:rsid w:val="00245EFB"/>
    <w:rsid w:val="00246398"/>
    <w:rsid w:val="00246633"/>
    <w:rsid w:val="00246864"/>
    <w:rsid w:val="00246D87"/>
    <w:rsid w:val="002471E8"/>
    <w:rsid w:val="002473A1"/>
    <w:rsid w:val="0024764F"/>
    <w:rsid w:val="0024775F"/>
    <w:rsid w:val="00247C47"/>
    <w:rsid w:val="002501E3"/>
    <w:rsid w:val="002506ED"/>
    <w:rsid w:val="0025080E"/>
    <w:rsid w:val="00250923"/>
    <w:rsid w:val="00250E00"/>
    <w:rsid w:val="00250E03"/>
    <w:rsid w:val="00251178"/>
    <w:rsid w:val="002513E0"/>
    <w:rsid w:val="0025170A"/>
    <w:rsid w:val="00251A9D"/>
    <w:rsid w:val="00251C91"/>
    <w:rsid w:val="00251EED"/>
    <w:rsid w:val="002520F2"/>
    <w:rsid w:val="002521C1"/>
    <w:rsid w:val="00252245"/>
    <w:rsid w:val="002522FE"/>
    <w:rsid w:val="00252331"/>
    <w:rsid w:val="0025315E"/>
    <w:rsid w:val="00253537"/>
    <w:rsid w:val="002537C8"/>
    <w:rsid w:val="00253D2B"/>
    <w:rsid w:val="00253D66"/>
    <w:rsid w:val="0025409A"/>
    <w:rsid w:val="0025430C"/>
    <w:rsid w:val="002545C0"/>
    <w:rsid w:val="002545EE"/>
    <w:rsid w:val="00254800"/>
    <w:rsid w:val="00254A1E"/>
    <w:rsid w:val="00254A94"/>
    <w:rsid w:val="00254D33"/>
    <w:rsid w:val="00254F6B"/>
    <w:rsid w:val="00254FA9"/>
    <w:rsid w:val="002558CC"/>
    <w:rsid w:val="00255E41"/>
    <w:rsid w:val="00255EC4"/>
    <w:rsid w:val="00255FC7"/>
    <w:rsid w:val="00256026"/>
    <w:rsid w:val="002560FE"/>
    <w:rsid w:val="00256234"/>
    <w:rsid w:val="002563F1"/>
    <w:rsid w:val="002568B7"/>
    <w:rsid w:val="002569BA"/>
    <w:rsid w:val="00256B01"/>
    <w:rsid w:val="002574B2"/>
    <w:rsid w:val="002577FB"/>
    <w:rsid w:val="00257912"/>
    <w:rsid w:val="00257A0F"/>
    <w:rsid w:val="002608C1"/>
    <w:rsid w:val="0026176C"/>
    <w:rsid w:val="002617AE"/>
    <w:rsid w:val="0026208E"/>
    <w:rsid w:val="00262481"/>
    <w:rsid w:val="00262B81"/>
    <w:rsid w:val="00262DCD"/>
    <w:rsid w:val="002639A8"/>
    <w:rsid w:val="002639A9"/>
    <w:rsid w:val="00263A82"/>
    <w:rsid w:val="00263A83"/>
    <w:rsid w:val="00263C45"/>
    <w:rsid w:val="002645B9"/>
    <w:rsid w:val="002645DF"/>
    <w:rsid w:val="00264742"/>
    <w:rsid w:val="002647AB"/>
    <w:rsid w:val="00264AC8"/>
    <w:rsid w:val="002650FB"/>
    <w:rsid w:val="002652E7"/>
    <w:rsid w:val="0026571E"/>
    <w:rsid w:val="00265CB2"/>
    <w:rsid w:val="002660BD"/>
    <w:rsid w:val="00266160"/>
    <w:rsid w:val="002662AF"/>
    <w:rsid w:val="002663A0"/>
    <w:rsid w:val="00266802"/>
    <w:rsid w:val="00266988"/>
    <w:rsid w:val="00266AA2"/>
    <w:rsid w:val="00266B84"/>
    <w:rsid w:val="00266EFF"/>
    <w:rsid w:val="0026720D"/>
    <w:rsid w:val="002673DE"/>
    <w:rsid w:val="002675AA"/>
    <w:rsid w:val="00267821"/>
    <w:rsid w:val="00267BB4"/>
    <w:rsid w:val="00267E7F"/>
    <w:rsid w:val="00270628"/>
    <w:rsid w:val="002708B7"/>
    <w:rsid w:val="00270EE3"/>
    <w:rsid w:val="00271A7E"/>
    <w:rsid w:val="00271BE9"/>
    <w:rsid w:val="0027284E"/>
    <w:rsid w:val="002728F6"/>
    <w:rsid w:val="00273073"/>
    <w:rsid w:val="002736E7"/>
    <w:rsid w:val="00273804"/>
    <w:rsid w:val="00273F0A"/>
    <w:rsid w:val="00274131"/>
    <w:rsid w:val="00274965"/>
    <w:rsid w:val="00274AE9"/>
    <w:rsid w:val="00274CB2"/>
    <w:rsid w:val="00274CE6"/>
    <w:rsid w:val="00275046"/>
    <w:rsid w:val="00275067"/>
    <w:rsid w:val="002751E8"/>
    <w:rsid w:val="0027597C"/>
    <w:rsid w:val="00275E95"/>
    <w:rsid w:val="00276104"/>
    <w:rsid w:val="0027629B"/>
    <w:rsid w:val="002762AF"/>
    <w:rsid w:val="00277496"/>
    <w:rsid w:val="002774C9"/>
    <w:rsid w:val="00277685"/>
    <w:rsid w:val="00277727"/>
    <w:rsid w:val="0027773F"/>
    <w:rsid w:val="002777CB"/>
    <w:rsid w:val="00277FE6"/>
    <w:rsid w:val="002805B2"/>
    <w:rsid w:val="0028063B"/>
    <w:rsid w:val="00280B13"/>
    <w:rsid w:val="00281191"/>
    <w:rsid w:val="0028145F"/>
    <w:rsid w:val="00281663"/>
    <w:rsid w:val="00281B1A"/>
    <w:rsid w:val="00281BBF"/>
    <w:rsid w:val="00281CB1"/>
    <w:rsid w:val="00281EA5"/>
    <w:rsid w:val="00282225"/>
    <w:rsid w:val="00282B36"/>
    <w:rsid w:val="00282D9F"/>
    <w:rsid w:val="00282E4B"/>
    <w:rsid w:val="0028355C"/>
    <w:rsid w:val="002837E7"/>
    <w:rsid w:val="0028382F"/>
    <w:rsid w:val="00283AFB"/>
    <w:rsid w:val="00283BFE"/>
    <w:rsid w:val="002842B5"/>
    <w:rsid w:val="002848CC"/>
    <w:rsid w:val="002848F5"/>
    <w:rsid w:val="00284B18"/>
    <w:rsid w:val="0028536B"/>
    <w:rsid w:val="002854ED"/>
    <w:rsid w:val="002857BD"/>
    <w:rsid w:val="00285B85"/>
    <w:rsid w:val="00285B86"/>
    <w:rsid w:val="00285D85"/>
    <w:rsid w:val="00285DF6"/>
    <w:rsid w:val="00286546"/>
    <w:rsid w:val="002865A9"/>
    <w:rsid w:val="002869DE"/>
    <w:rsid w:val="00286CE8"/>
    <w:rsid w:val="00286EBC"/>
    <w:rsid w:val="002873EB"/>
    <w:rsid w:val="002875EA"/>
    <w:rsid w:val="00287C24"/>
    <w:rsid w:val="002907DF"/>
    <w:rsid w:val="002908E7"/>
    <w:rsid w:val="00290EEA"/>
    <w:rsid w:val="002910C6"/>
    <w:rsid w:val="002913F2"/>
    <w:rsid w:val="00291670"/>
    <w:rsid w:val="002916AE"/>
    <w:rsid w:val="00291F5B"/>
    <w:rsid w:val="00292871"/>
    <w:rsid w:val="002929A2"/>
    <w:rsid w:val="00292B66"/>
    <w:rsid w:val="00292B93"/>
    <w:rsid w:val="0029433C"/>
    <w:rsid w:val="0029464D"/>
    <w:rsid w:val="00294787"/>
    <w:rsid w:val="002947EB"/>
    <w:rsid w:val="002955F0"/>
    <w:rsid w:val="00295A00"/>
    <w:rsid w:val="00295DAD"/>
    <w:rsid w:val="00295EAB"/>
    <w:rsid w:val="0029606A"/>
    <w:rsid w:val="0029639D"/>
    <w:rsid w:val="00296812"/>
    <w:rsid w:val="002969A2"/>
    <w:rsid w:val="00296CFC"/>
    <w:rsid w:val="00296D6D"/>
    <w:rsid w:val="002971F0"/>
    <w:rsid w:val="0029774D"/>
    <w:rsid w:val="00297989"/>
    <w:rsid w:val="002A013B"/>
    <w:rsid w:val="002A0341"/>
    <w:rsid w:val="002A03A5"/>
    <w:rsid w:val="002A041A"/>
    <w:rsid w:val="002A0427"/>
    <w:rsid w:val="002A0957"/>
    <w:rsid w:val="002A0A1A"/>
    <w:rsid w:val="002A0E76"/>
    <w:rsid w:val="002A1208"/>
    <w:rsid w:val="002A12D0"/>
    <w:rsid w:val="002A13A9"/>
    <w:rsid w:val="002A1431"/>
    <w:rsid w:val="002A1485"/>
    <w:rsid w:val="002A16BA"/>
    <w:rsid w:val="002A198C"/>
    <w:rsid w:val="002A1CE8"/>
    <w:rsid w:val="002A21B2"/>
    <w:rsid w:val="002A23E0"/>
    <w:rsid w:val="002A23F4"/>
    <w:rsid w:val="002A3AD8"/>
    <w:rsid w:val="002A402B"/>
    <w:rsid w:val="002A4289"/>
    <w:rsid w:val="002A436B"/>
    <w:rsid w:val="002A49A7"/>
    <w:rsid w:val="002A4DFD"/>
    <w:rsid w:val="002A5812"/>
    <w:rsid w:val="002A5A11"/>
    <w:rsid w:val="002A5BDC"/>
    <w:rsid w:val="002A5C66"/>
    <w:rsid w:val="002A60F5"/>
    <w:rsid w:val="002A657C"/>
    <w:rsid w:val="002A675A"/>
    <w:rsid w:val="002A6BA3"/>
    <w:rsid w:val="002A6F05"/>
    <w:rsid w:val="002A7057"/>
    <w:rsid w:val="002A705F"/>
    <w:rsid w:val="002A7CB4"/>
    <w:rsid w:val="002B00FB"/>
    <w:rsid w:val="002B0A88"/>
    <w:rsid w:val="002B0C99"/>
    <w:rsid w:val="002B0F36"/>
    <w:rsid w:val="002B1AE2"/>
    <w:rsid w:val="002B1BC1"/>
    <w:rsid w:val="002B1C37"/>
    <w:rsid w:val="002B1D61"/>
    <w:rsid w:val="002B1F10"/>
    <w:rsid w:val="002B20AA"/>
    <w:rsid w:val="002B2252"/>
    <w:rsid w:val="002B22F7"/>
    <w:rsid w:val="002B252B"/>
    <w:rsid w:val="002B2592"/>
    <w:rsid w:val="002B25AE"/>
    <w:rsid w:val="002B29B8"/>
    <w:rsid w:val="002B2B14"/>
    <w:rsid w:val="002B2B2F"/>
    <w:rsid w:val="002B2B53"/>
    <w:rsid w:val="002B2B8C"/>
    <w:rsid w:val="002B2D8C"/>
    <w:rsid w:val="002B3847"/>
    <w:rsid w:val="002B3BE6"/>
    <w:rsid w:val="002B3C3B"/>
    <w:rsid w:val="002B3DCA"/>
    <w:rsid w:val="002B3FCE"/>
    <w:rsid w:val="002B400E"/>
    <w:rsid w:val="002B4412"/>
    <w:rsid w:val="002B4D23"/>
    <w:rsid w:val="002B54FF"/>
    <w:rsid w:val="002B55CE"/>
    <w:rsid w:val="002B5608"/>
    <w:rsid w:val="002B63E4"/>
    <w:rsid w:val="002B6483"/>
    <w:rsid w:val="002B6AD3"/>
    <w:rsid w:val="002B72A5"/>
    <w:rsid w:val="002B794B"/>
    <w:rsid w:val="002B7B66"/>
    <w:rsid w:val="002B7BBA"/>
    <w:rsid w:val="002B7EB9"/>
    <w:rsid w:val="002B7ED5"/>
    <w:rsid w:val="002C097E"/>
    <w:rsid w:val="002C0A88"/>
    <w:rsid w:val="002C0B17"/>
    <w:rsid w:val="002C0D14"/>
    <w:rsid w:val="002C19D9"/>
    <w:rsid w:val="002C1FB7"/>
    <w:rsid w:val="002C269D"/>
    <w:rsid w:val="002C2769"/>
    <w:rsid w:val="002C2852"/>
    <w:rsid w:val="002C2C5D"/>
    <w:rsid w:val="002C2CAB"/>
    <w:rsid w:val="002C2D00"/>
    <w:rsid w:val="002C2E9B"/>
    <w:rsid w:val="002C3221"/>
    <w:rsid w:val="002C4614"/>
    <w:rsid w:val="002C4FC0"/>
    <w:rsid w:val="002C52A8"/>
    <w:rsid w:val="002C58EE"/>
    <w:rsid w:val="002C5D4E"/>
    <w:rsid w:val="002C671C"/>
    <w:rsid w:val="002C67B1"/>
    <w:rsid w:val="002C6BDB"/>
    <w:rsid w:val="002C6CD7"/>
    <w:rsid w:val="002C6FFF"/>
    <w:rsid w:val="002C7520"/>
    <w:rsid w:val="002C75C5"/>
    <w:rsid w:val="002C78C1"/>
    <w:rsid w:val="002C7AA0"/>
    <w:rsid w:val="002C7D5F"/>
    <w:rsid w:val="002C7E6C"/>
    <w:rsid w:val="002D056F"/>
    <w:rsid w:val="002D08C4"/>
    <w:rsid w:val="002D0A79"/>
    <w:rsid w:val="002D1454"/>
    <w:rsid w:val="002D151D"/>
    <w:rsid w:val="002D21ED"/>
    <w:rsid w:val="002D28E2"/>
    <w:rsid w:val="002D2F39"/>
    <w:rsid w:val="002D3027"/>
    <w:rsid w:val="002D32F0"/>
    <w:rsid w:val="002D335D"/>
    <w:rsid w:val="002D33BF"/>
    <w:rsid w:val="002D3B5B"/>
    <w:rsid w:val="002D3B62"/>
    <w:rsid w:val="002D3B68"/>
    <w:rsid w:val="002D3C8E"/>
    <w:rsid w:val="002D3DEF"/>
    <w:rsid w:val="002D3E20"/>
    <w:rsid w:val="002D4150"/>
    <w:rsid w:val="002D42A3"/>
    <w:rsid w:val="002D43E3"/>
    <w:rsid w:val="002D49EA"/>
    <w:rsid w:val="002D4BCC"/>
    <w:rsid w:val="002D504A"/>
    <w:rsid w:val="002D511E"/>
    <w:rsid w:val="002D5216"/>
    <w:rsid w:val="002D533F"/>
    <w:rsid w:val="002D5903"/>
    <w:rsid w:val="002D5E58"/>
    <w:rsid w:val="002D5EEF"/>
    <w:rsid w:val="002D5F60"/>
    <w:rsid w:val="002D6677"/>
    <w:rsid w:val="002D6752"/>
    <w:rsid w:val="002D6A83"/>
    <w:rsid w:val="002D739D"/>
    <w:rsid w:val="002D7417"/>
    <w:rsid w:val="002D7B34"/>
    <w:rsid w:val="002D7B84"/>
    <w:rsid w:val="002E0966"/>
    <w:rsid w:val="002E2CD5"/>
    <w:rsid w:val="002E34FD"/>
    <w:rsid w:val="002E3D06"/>
    <w:rsid w:val="002E3D2B"/>
    <w:rsid w:val="002E3FF4"/>
    <w:rsid w:val="002E43B3"/>
    <w:rsid w:val="002E4556"/>
    <w:rsid w:val="002E4720"/>
    <w:rsid w:val="002E4808"/>
    <w:rsid w:val="002E485C"/>
    <w:rsid w:val="002E4917"/>
    <w:rsid w:val="002E4E82"/>
    <w:rsid w:val="002E5261"/>
    <w:rsid w:val="002E5587"/>
    <w:rsid w:val="002E5B5A"/>
    <w:rsid w:val="002E5D52"/>
    <w:rsid w:val="002E60CB"/>
    <w:rsid w:val="002E60FA"/>
    <w:rsid w:val="002E65C0"/>
    <w:rsid w:val="002E671B"/>
    <w:rsid w:val="002E6806"/>
    <w:rsid w:val="002E6BD0"/>
    <w:rsid w:val="002E7C8E"/>
    <w:rsid w:val="002E7D30"/>
    <w:rsid w:val="002F0179"/>
    <w:rsid w:val="002F03CB"/>
    <w:rsid w:val="002F03DA"/>
    <w:rsid w:val="002F0852"/>
    <w:rsid w:val="002F0919"/>
    <w:rsid w:val="002F09EB"/>
    <w:rsid w:val="002F09EF"/>
    <w:rsid w:val="002F0BAE"/>
    <w:rsid w:val="002F0CDB"/>
    <w:rsid w:val="002F0FE6"/>
    <w:rsid w:val="002F15B0"/>
    <w:rsid w:val="002F1A07"/>
    <w:rsid w:val="002F1A22"/>
    <w:rsid w:val="002F1B8A"/>
    <w:rsid w:val="002F1CF7"/>
    <w:rsid w:val="002F1D12"/>
    <w:rsid w:val="002F27F1"/>
    <w:rsid w:val="002F2890"/>
    <w:rsid w:val="002F297A"/>
    <w:rsid w:val="002F2A16"/>
    <w:rsid w:val="002F2AA9"/>
    <w:rsid w:val="002F34B0"/>
    <w:rsid w:val="002F38CA"/>
    <w:rsid w:val="002F3AD9"/>
    <w:rsid w:val="002F3B6E"/>
    <w:rsid w:val="002F3F3F"/>
    <w:rsid w:val="002F44F9"/>
    <w:rsid w:val="002F47B2"/>
    <w:rsid w:val="002F4815"/>
    <w:rsid w:val="002F5453"/>
    <w:rsid w:val="002F59BE"/>
    <w:rsid w:val="002F5DDD"/>
    <w:rsid w:val="002F6716"/>
    <w:rsid w:val="002F6D68"/>
    <w:rsid w:val="002F6E0C"/>
    <w:rsid w:val="002F7D76"/>
    <w:rsid w:val="003000D0"/>
    <w:rsid w:val="003005AD"/>
    <w:rsid w:val="003006F5"/>
    <w:rsid w:val="00300735"/>
    <w:rsid w:val="00300D1E"/>
    <w:rsid w:val="00300EEC"/>
    <w:rsid w:val="003012EB"/>
    <w:rsid w:val="0030171E"/>
    <w:rsid w:val="0030255B"/>
    <w:rsid w:val="00302831"/>
    <w:rsid w:val="00302BEC"/>
    <w:rsid w:val="003031D1"/>
    <w:rsid w:val="0030388F"/>
    <w:rsid w:val="00303A6C"/>
    <w:rsid w:val="00303AC3"/>
    <w:rsid w:val="00303D06"/>
    <w:rsid w:val="0030455B"/>
    <w:rsid w:val="00304A45"/>
    <w:rsid w:val="00304C31"/>
    <w:rsid w:val="00305632"/>
    <w:rsid w:val="00305634"/>
    <w:rsid w:val="0030576E"/>
    <w:rsid w:val="00305F18"/>
    <w:rsid w:val="00305FCB"/>
    <w:rsid w:val="00306134"/>
    <w:rsid w:val="00306B30"/>
    <w:rsid w:val="003074D5"/>
    <w:rsid w:val="00307D55"/>
    <w:rsid w:val="0031038D"/>
    <w:rsid w:val="00310D4C"/>
    <w:rsid w:val="00310FB5"/>
    <w:rsid w:val="003110E2"/>
    <w:rsid w:val="0031125F"/>
    <w:rsid w:val="0031140A"/>
    <w:rsid w:val="003115F6"/>
    <w:rsid w:val="00312553"/>
    <w:rsid w:val="00312721"/>
    <w:rsid w:val="00312747"/>
    <w:rsid w:val="00312784"/>
    <w:rsid w:val="003127D1"/>
    <w:rsid w:val="003129C4"/>
    <w:rsid w:val="0031320E"/>
    <w:rsid w:val="003136F3"/>
    <w:rsid w:val="00313BC8"/>
    <w:rsid w:val="00313C39"/>
    <w:rsid w:val="00313EBD"/>
    <w:rsid w:val="003142C9"/>
    <w:rsid w:val="0031458F"/>
    <w:rsid w:val="003145BE"/>
    <w:rsid w:val="0031470B"/>
    <w:rsid w:val="00314AC5"/>
    <w:rsid w:val="00314FDC"/>
    <w:rsid w:val="003150E3"/>
    <w:rsid w:val="00315420"/>
    <w:rsid w:val="00315425"/>
    <w:rsid w:val="00315952"/>
    <w:rsid w:val="00315A17"/>
    <w:rsid w:val="00316408"/>
    <w:rsid w:val="00316531"/>
    <w:rsid w:val="00316809"/>
    <w:rsid w:val="0031699F"/>
    <w:rsid w:val="00316E20"/>
    <w:rsid w:val="003175E4"/>
    <w:rsid w:val="003178F4"/>
    <w:rsid w:val="00317A82"/>
    <w:rsid w:val="00317D79"/>
    <w:rsid w:val="00317F6D"/>
    <w:rsid w:val="00320A69"/>
    <w:rsid w:val="00320B94"/>
    <w:rsid w:val="00320FB5"/>
    <w:rsid w:val="00321577"/>
    <w:rsid w:val="003215C2"/>
    <w:rsid w:val="0032189C"/>
    <w:rsid w:val="00321E96"/>
    <w:rsid w:val="00321FD2"/>
    <w:rsid w:val="0032237B"/>
    <w:rsid w:val="00322538"/>
    <w:rsid w:val="003225E5"/>
    <w:rsid w:val="00322CBE"/>
    <w:rsid w:val="00323298"/>
    <w:rsid w:val="00323B7E"/>
    <w:rsid w:val="00323D0B"/>
    <w:rsid w:val="00324502"/>
    <w:rsid w:val="00324A0E"/>
    <w:rsid w:val="00324BD7"/>
    <w:rsid w:val="00324CCA"/>
    <w:rsid w:val="0032530F"/>
    <w:rsid w:val="0032532B"/>
    <w:rsid w:val="00325434"/>
    <w:rsid w:val="00325529"/>
    <w:rsid w:val="00325786"/>
    <w:rsid w:val="00326E68"/>
    <w:rsid w:val="00326F90"/>
    <w:rsid w:val="00327008"/>
    <w:rsid w:val="00330071"/>
    <w:rsid w:val="00330584"/>
    <w:rsid w:val="003308FF"/>
    <w:rsid w:val="00330BC0"/>
    <w:rsid w:val="00330D3C"/>
    <w:rsid w:val="00330F0B"/>
    <w:rsid w:val="00331307"/>
    <w:rsid w:val="00331386"/>
    <w:rsid w:val="00331522"/>
    <w:rsid w:val="0033166B"/>
    <w:rsid w:val="00331904"/>
    <w:rsid w:val="003319D5"/>
    <w:rsid w:val="00331F31"/>
    <w:rsid w:val="00331FA6"/>
    <w:rsid w:val="00331FEE"/>
    <w:rsid w:val="003322D2"/>
    <w:rsid w:val="00332336"/>
    <w:rsid w:val="003324DC"/>
    <w:rsid w:val="003326F6"/>
    <w:rsid w:val="003327DD"/>
    <w:rsid w:val="003328C1"/>
    <w:rsid w:val="00332982"/>
    <w:rsid w:val="003330B2"/>
    <w:rsid w:val="00333162"/>
    <w:rsid w:val="00333F7F"/>
    <w:rsid w:val="00333FD3"/>
    <w:rsid w:val="003344ED"/>
    <w:rsid w:val="00334634"/>
    <w:rsid w:val="003354D0"/>
    <w:rsid w:val="0033566D"/>
    <w:rsid w:val="00335D30"/>
    <w:rsid w:val="00335E69"/>
    <w:rsid w:val="003363C9"/>
    <w:rsid w:val="00336491"/>
    <w:rsid w:val="00336C39"/>
    <w:rsid w:val="00336E2E"/>
    <w:rsid w:val="0033751F"/>
    <w:rsid w:val="003377CE"/>
    <w:rsid w:val="003379FF"/>
    <w:rsid w:val="00337A8C"/>
    <w:rsid w:val="00337B4D"/>
    <w:rsid w:val="00337DB6"/>
    <w:rsid w:val="00340053"/>
    <w:rsid w:val="00340084"/>
    <w:rsid w:val="0034032D"/>
    <w:rsid w:val="0034115A"/>
    <w:rsid w:val="0034126E"/>
    <w:rsid w:val="00341670"/>
    <w:rsid w:val="003417B3"/>
    <w:rsid w:val="003418F8"/>
    <w:rsid w:val="003419E4"/>
    <w:rsid w:val="00342130"/>
    <w:rsid w:val="0034369C"/>
    <w:rsid w:val="0034395E"/>
    <w:rsid w:val="00343D1B"/>
    <w:rsid w:val="003448E2"/>
    <w:rsid w:val="0034492F"/>
    <w:rsid w:val="003449F3"/>
    <w:rsid w:val="00344B7C"/>
    <w:rsid w:val="00344BCC"/>
    <w:rsid w:val="0034521C"/>
    <w:rsid w:val="00345284"/>
    <w:rsid w:val="003454D2"/>
    <w:rsid w:val="0034554D"/>
    <w:rsid w:val="0034559C"/>
    <w:rsid w:val="00345673"/>
    <w:rsid w:val="00345A88"/>
    <w:rsid w:val="0034601B"/>
    <w:rsid w:val="00346973"/>
    <w:rsid w:val="00347238"/>
    <w:rsid w:val="00347470"/>
    <w:rsid w:val="00347A4C"/>
    <w:rsid w:val="00347D0D"/>
    <w:rsid w:val="00347F50"/>
    <w:rsid w:val="003500E3"/>
    <w:rsid w:val="00350633"/>
    <w:rsid w:val="0035132A"/>
    <w:rsid w:val="003513A8"/>
    <w:rsid w:val="00351D4B"/>
    <w:rsid w:val="00351EF1"/>
    <w:rsid w:val="00351EFC"/>
    <w:rsid w:val="003527A7"/>
    <w:rsid w:val="00352921"/>
    <w:rsid w:val="0035308D"/>
    <w:rsid w:val="00353324"/>
    <w:rsid w:val="003537EF"/>
    <w:rsid w:val="00353DBF"/>
    <w:rsid w:val="00353FDC"/>
    <w:rsid w:val="0035480C"/>
    <w:rsid w:val="00354817"/>
    <w:rsid w:val="00354C19"/>
    <w:rsid w:val="00354D97"/>
    <w:rsid w:val="00354E06"/>
    <w:rsid w:val="0035512E"/>
    <w:rsid w:val="00355175"/>
    <w:rsid w:val="00355476"/>
    <w:rsid w:val="0035550D"/>
    <w:rsid w:val="0035578F"/>
    <w:rsid w:val="003559AF"/>
    <w:rsid w:val="00355A17"/>
    <w:rsid w:val="00356171"/>
    <w:rsid w:val="0035622E"/>
    <w:rsid w:val="003562DD"/>
    <w:rsid w:val="00356420"/>
    <w:rsid w:val="003566C0"/>
    <w:rsid w:val="003566EE"/>
    <w:rsid w:val="003568BC"/>
    <w:rsid w:val="00357433"/>
    <w:rsid w:val="003576C1"/>
    <w:rsid w:val="003577E0"/>
    <w:rsid w:val="003579CF"/>
    <w:rsid w:val="0036023C"/>
    <w:rsid w:val="00360587"/>
    <w:rsid w:val="00360821"/>
    <w:rsid w:val="00360BEC"/>
    <w:rsid w:val="00360CA2"/>
    <w:rsid w:val="00360CDB"/>
    <w:rsid w:val="00361473"/>
    <w:rsid w:val="00361B89"/>
    <w:rsid w:val="00361F1C"/>
    <w:rsid w:val="003622D8"/>
    <w:rsid w:val="003627BC"/>
    <w:rsid w:val="003628C7"/>
    <w:rsid w:val="00362926"/>
    <w:rsid w:val="00363225"/>
    <w:rsid w:val="003632C5"/>
    <w:rsid w:val="0036387E"/>
    <w:rsid w:val="00363D6B"/>
    <w:rsid w:val="00363F59"/>
    <w:rsid w:val="0036409B"/>
    <w:rsid w:val="003646C8"/>
    <w:rsid w:val="0036476D"/>
    <w:rsid w:val="00364977"/>
    <w:rsid w:val="003650AC"/>
    <w:rsid w:val="0036522C"/>
    <w:rsid w:val="003653F3"/>
    <w:rsid w:val="00365A8C"/>
    <w:rsid w:val="00365F46"/>
    <w:rsid w:val="00365FD2"/>
    <w:rsid w:val="003660A5"/>
    <w:rsid w:val="003661F1"/>
    <w:rsid w:val="003666E5"/>
    <w:rsid w:val="00366A49"/>
    <w:rsid w:val="003675BC"/>
    <w:rsid w:val="00367699"/>
    <w:rsid w:val="003677A6"/>
    <w:rsid w:val="003704BA"/>
    <w:rsid w:val="00370E4B"/>
    <w:rsid w:val="00371061"/>
    <w:rsid w:val="003718FE"/>
    <w:rsid w:val="00371C59"/>
    <w:rsid w:val="00371D1C"/>
    <w:rsid w:val="00372482"/>
    <w:rsid w:val="00372BBC"/>
    <w:rsid w:val="003731D0"/>
    <w:rsid w:val="003735B7"/>
    <w:rsid w:val="0037382D"/>
    <w:rsid w:val="00373968"/>
    <w:rsid w:val="00373EA4"/>
    <w:rsid w:val="00374169"/>
    <w:rsid w:val="003748A1"/>
    <w:rsid w:val="0037495F"/>
    <w:rsid w:val="00374A3C"/>
    <w:rsid w:val="00374F2A"/>
    <w:rsid w:val="00375642"/>
    <w:rsid w:val="00375680"/>
    <w:rsid w:val="00375F27"/>
    <w:rsid w:val="00376545"/>
    <w:rsid w:val="003768AA"/>
    <w:rsid w:val="00376A33"/>
    <w:rsid w:val="00376C12"/>
    <w:rsid w:val="00377043"/>
    <w:rsid w:val="003772C2"/>
    <w:rsid w:val="0037732B"/>
    <w:rsid w:val="00377361"/>
    <w:rsid w:val="00377984"/>
    <w:rsid w:val="003779D2"/>
    <w:rsid w:val="00377FA6"/>
    <w:rsid w:val="003800AF"/>
    <w:rsid w:val="003807E9"/>
    <w:rsid w:val="00380A4F"/>
    <w:rsid w:val="00380F19"/>
    <w:rsid w:val="00381B0D"/>
    <w:rsid w:val="003822C9"/>
    <w:rsid w:val="0038278E"/>
    <w:rsid w:val="003827FB"/>
    <w:rsid w:val="00382C8B"/>
    <w:rsid w:val="00382DC9"/>
    <w:rsid w:val="00382EA3"/>
    <w:rsid w:val="00383016"/>
    <w:rsid w:val="00383ACE"/>
    <w:rsid w:val="00383D63"/>
    <w:rsid w:val="003840D5"/>
    <w:rsid w:val="00384626"/>
    <w:rsid w:val="0038491C"/>
    <w:rsid w:val="00384944"/>
    <w:rsid w:val="00384ECE"/>
    <w:rsid w:val="00385012"/>
    <w:rsid w:val="003852D9"/>
    <w:rsid w:val="003852F4"/>
    <w:rsid w:val="003854D4"/>
    <w:rsid w:val="00385D6D"/>
    <w:rsid w:val="00386053"/>
    <w:rsid w:val="00386F6C"/>
    <w:rsid w:val="00387965"/>
    <w:rsid w:val="00387972"/>
    <w:rsid w:val="00387CB2"/>
    <w:rsid w:val="0039028F"/>
    <w:rsid w:val="003904E7"/>
    <w:rsid w:val="003907CE"/>
    <w:rsid w:val="00390900"/>
    <w:rsid w:val="00390E5B"/>
    <w:rsid w:val="00391455"/>
    <w:rsid w:val="003919B8"/>
    <w:rsid w:val="00391A6E"/>
    <w:rsid w:val="00392A26"/>
    <w:rsid w:val="00392AC0"/>
    <w:rsid w:val="00392DE0"/>
    <w:rsid w:val="00392E69"/>
    <w:rsid w:val="00393039"/>
    <w:rsid w:val="00393133"/>
    <w:rsid w:val="00393583"/>
    <w:rsid w:val="00393AB2"/>
    <w:rsid w:val="00393E8F"/>
    <w:rsid w:val="00393FDD"/>
    <w:rsid w:val="003944B1"/>
    <w:rsid w:val="003944B6"/>
    <w:rsid w:val="003949D3"/>
    <w:rsid w:val="00394DE7"/>
    <w:rsid w:val="00395A52"/>
    <w:rsid w:val="00395BC8"/>
    <w:rsid w:val="00396593"/>
    <w:rsid w:val="003972DD"/>
    <w:rsid w:val="003976EF"/>
    <w:rsid w:val="003978B8"/>
    <w:rsid w:val="00397C5A"/>
    <w:rsid w:val="00397CAC"/>
    <w:rsid w:val="00397E41"/>
    <w:rsid w:val="003A0006"/>
    <w:rsid w:val="003A0410"/>
    <w:rsid w:val="003A04CA"/>
    <w:rsid w:val="003A0512"/>
    <w:rsid w:val="003A06EE"/>
    <w:rsid w:val="003A0D4E"/>
    <w:rsid w:val="003A0DFB"/>
    <w:rsid w:val="003A130B"/>
    <w:rsid w:val="003A1854"/>
    <w:rsid w:val="003A1D52"/>
    <w:rsid w:val="003A241E"/>
    <w:rsid w:val="003A2A0D"/>
    <w:rsid w:val="003A2A33"/>
    <w:rsid w:val="003A2BB5"/>
    <w:rsid w:val="003A2C06"/>
    <w:rsid w:val="003A2F9A"/>
    <w:rsid w:val="003A307B"/>
    <w:rsid w:val="003A31B4"/>
    <w:rsid w:val="003A3323"/>
    <w:rsid w:val="003A3C98"/>
    <w:rsid w:val="003A3CE0"/>
    <w:rsid w:val="003A3FCD"/>
    <w:rsid w:val="003A4438"/>
    <w:rsid w:val="003A4968"/>
    <w:rsid w:val="003A4BC5"/>
    <w:rsid w:val="003A4C2F"/>
    <w:rsid w:val="003A527F"/>
    <w:rsid w:val="003A559E"/>
    <w:rsid w:val="003A673B"/>
    <w:rsid w:val="003A6BD4"/>
    <w:rsid w:val="003A7284"/>
    <w:rsid w:val="003A729B"/>
    <w:rsid w:val="003A740C"/>
    <w:rsid w:val="003A7B8A"/>
    <w:rsid w:val="003A7CF7"/>
    <w:rsid w:val="003A7DE4"/>
    <w:rsid w:val="003A7F11"/>
    <w:rsid w:val="003B0098"/>
    <w:rsid w:val="003B0339"/>
    <w:rsid w:val="003B08F9"/>
    <w:rsid w:val="003B0A96"/>
    <w:rsid w:val="003B0EE9"/>
    <w:rsid w:val="003B1328"/>
    <w:rsid w:val="003B14AD"/>
    <w:rsid w:val="003B15FD"/>
    <w:rsid w:val="003B1770"/>
    <w:rsid w:val="003B17AF"/>
    <w:rsid w:val="003B181D"/>
    <w:rsid w:val="003B1D5B"/>
    <w:rsid w:val="003B1D6A"/>
    <w:rsid w:val="003B2157"/>
    <w:rsid w:val="003B22AA"/>
    <w:rsid w:val="003B23B0"/>
    <w:rsid w:val="003B240B"/>
    <w:rsid w:val="003B2ACE"/>
    <w:rsid w:val="003B2D6A"/>
    <w:rsid w:val="003B3446"/>
    <w:rsid w:val="003B3B03"/>
    <w:rsid w:val="003B3E5B"/>
    <w:rsid w:val="003B43A8"/>
    <w:rsid w:val="003B4501"/>
    <w:rsid w:val="003B510C"/>
    <w:rsid w:val="003B5435"/>
    <w:rsid w:val="003B57E8"/>
    <w:rsid w:val="003B5B45"/>
    <w:rsid w:val="003B5B51"/>
    <w:rsid w:val="003B5E00"/>
    <w:rsid w:val="003B614A"/>
    <w:rsid w:val="003B69F8"/>
    <w:rsid w:val="003B6B80"/>
    <w:rsid w:val="003B70A5"/>
    <w:rsid w:val="003B765A"/>
    <w:rsid w:val="003B7787"/>
    <w:rsid w:val="003B7C3C"/>
    <w:rsid w:val="003C0727"/>
    <w:rsid w:val="003C0AAF"/>
    <w:rsid w:val="003C0CA1"/>
    <w:rsid w:val="003C0CB1"/>
    <w:rsid w:val="003C131D"/>
    <w:rsid w:val="003C1ABE"/>
    <w:rsid w:val="003C325E"/>
    <w:rsid w:val="003C37B2"/>
    <w:rsid w:val="003C39B4"/>
    <w:rsid w:val="003C3A76"/>
    <w:rsid w:val="003C4255"/>
    <w:rsid w:val="003C47AE"/>
    <w:rsid w:val="003C4DDE"/>
    <w:rsid w:val="003C4F3E"/>
    <w:rsid w:val="003C529A"/>
    <w:rsid w:val="003C55C0"/>
    <w:rsid w:val="003C55F0"/>
    <w:rsid w:val="003C5831"/>
    <w:rsid w:val="003C59A9"/>
    <w:rsid w:val="003C59FF"/>
    <w:rsid w:val="003C5E80"/>
    <w:rsid w:val="003C6F34"/>
    <w:rsid w:val="003C7075"/>
    <w:rsid w:val="003C7225"/>
    <w:rsid w:val="003C7438"/>
    <w:rsid w:val="003C757D"/>
    <w:rsid w:val="003C758B"/>
    <w:rsid w:val="003C775D"/>
    <w:rsid w:val="003C77B4"/>
    <w:rsid w:val="003C7922"/>
    <w:rsid w:val="003C7966"/>
    <w:rsid w:val="003D01F3"/>
    <w:rsid w:val="003D04C4"/>
    <w:rsid w:val="003D09D5"/>
    <w:rsid w:val="003D0B57"/>
    <w:rsid w:val="003D0D52"/>
    <w:rsid w:val="003D0FA7"/>
    <w:rsid w:val="003D1230"/>
    <w:rsid w:val="003D124B"/>
    <w:rsid w:val="003D1698"/>
    <w:rsid w:val="003D16C1"/>
    <w:rsid w:val="003D1B49"/>
    <w:rsid w:val="003D2566"/>
    <w:rsid w:val="003D2D7D"/>
    <w:rsid w:val="003D2EA1"/>
    <w:rsid w:val="003D3070"/>
    <w:rsid w:val="003D3821"/>
    <w:rsid w:val="003D3A0A"/>
    <w:rsid w:val="003D3C8F"/>
    <w:rsid w:val="003D4BE5"/>
    <w:rsid w:val="003D5007"/>
    <w:rsid w:val="003D511E"/>
    <w:rsid w:val="003D5149"/>
    <w:rsid w:val="003D52B1"/>
    <w:rsid w:val="003D5328"/>
    <w:rsid w:val="003D60DD"/>
    <w:rsid w:val="003D6356"/>
    <w:rsid w:val="003D6913"/>
    <w:rsid w:val="003D6A2A"/>
    <w:rsid w:val="003D6ABC"/>
    <w:rsid w:val="003D6CA1"/>
    <w:rsid w:val="003D718C"/>
    <w:rsid w:val="003D77D2"/>
    <w:rsid w:val="003D7871"/>
    <w:rsid w:val="003D788A"/>
    <w:rsid w:val="003D7957"/>
    <w:rsid w:val="003D7981"/>
    <w:rsid w:val="003D7BB1"/>
    <w:rsid w:val="003E017C"/>
    <w:rsid w:val="003E05F8"/>
    <w:rsid w:val="003E0BBA"/>
    <w:rsid w:val="003E0EF6"/>
    <w:rsid w:val="003E0F7A"/>
    <w:rsid w:val="003E103C"/>
    <w:rsid w:val="003E11D5"/>
    <w:rsid w:val="003E124B"/>
    <w:rsid w:val="003E191B"/>
    <w:rsid w:val="003E2032"/>
    <w:rsid w:val="003E21FC"/>
    <w:rsid w:val="003E24B8"/>
    <w:rsid w:val="003E27D3"/>
    <w:rsid w:val="003E2A6F"/>
    <w:rsid w:val="003E2C4D"/>
    <w:rsid w:val="003E2F3F"/>
    <w:rsid w:val="003E3B19"/>
    <w:rsid w:val="003E3B48"/>
    <w:rsid w:val="003E43B1"/>
    <w:rsid w:val="003E4641"/>
    <w:rsid w:val="003E4D4C"/>
    <w:rsid w:val="003E50C0"/>
    <w:rsid w:val="003E520F"/>
    <w:rsid w:val="003E547E"/>
    <w:rsid w:val="003E54A5"/>
    <w:rsid w:val="003E5C93"/>
    <w:rsid w:val="003E5EDD"/>
    <w:rsid w:val="003E6073"/>
    <w:rsid w:val="003E6860"/>
    <w:rsid w:val="003E6F24"/>
    <w:rsid w:val="003E6FBC"/>
    <w:rsid w:val="003E7485"/>
    <w:rsid w:val="003E7984"/>
    <w:rsid w:val="003E7CCC"/>
    <w:rsid w:val="003F0418"/>
    <w:rsid w:val="003F054E"/>
    <w:rsid w:val="003F085E"/>
    <w:rsid w:val="003F0956"/>
    <w:rsid w:val="003F0AA0"/>
    <w:rsid w:val="003F14D0"/>
    <w:rsid w:val="003F180C"/>
    <w:rsid w:val="003F1878"/>
    <w:rsid w:val="003F1AE4"/>
    <w:rsid w:val="003F1D66"/>
    <w:rsid w:val="003F1EE6"/>
    <w:rsid w:val="003F20E6"/>
    <w:rsid w:val="003F23DC"/>
    <w:rsid w:val="003F267F"/>
    <w:rsid w:val="003F282A"/>
    <w:rsid w:val="003F2D1B"/>
    <w:rsid w:val="003F2E7A"/>
    <w:rsid w:val="003F2F9E"/>
    <w:rsid w:val="003F3082"/>
    <w:rsid w:val="003F37EB"/>
    <w:rsid w:val="003F3811"/>
    <w:rsid w:val="003F3DCA"/>
    <w:rsid w:val="003F3F3F"/>
    <w:rsid w:val="003F3FDB"/>
    <w:rsid w:val="003F49C5"/>
    <w:rsid w:val="003F4AB0"/>
    <w:rsid w:val="003F4EF8"/>
    <w:rsid w:val="003F4F4C"/>
    <w:rsid w:val="003F500E"/>
    <w:rsid w:val="003F5CF0"/>
    <w:rsid w:val="003F5F9C"/>
    <w:rsid w:val="003F6054"/>
    <w:rsid w:val="003F6196"/>
    <w:rsid w:val="003F6546"/>
    <w:rsid w:val="003F6947"/>
    <w:rsid w:val="003F6A27"/>
    <w:rsid w:val="003F6AD9"/>
    <w:rsid w:val="003F6D1A"/>
    <w:rsid w:val="003F6F8B"/>
    <w:rsid w:val="003F79E5"/>
    <w:rsid w:val="00400047"/>
    <w:rsid w:val="00400294"/>
    <w:rsid w:val="0040037A"/>
    <w:rsid w:val="0040056E"/>
    <w:rsid w:val="004008E9"/>
    <w:rsid w:val="00400AE2"/>
    <w:rsid w:val="00400D34"/>
    <w:rsid w:val="00400E4E"/>
    <w:rsid w:val="004012D7"/>
    <w:rsid w:val="00401A3C"/>
    <w:rsid w:val="00401E58"/>
    <w:rsid w:val="00402A95"/>
    <w:rsid w:val="00402B3D"/>
    <w:rsid w:val="00402F6B"/>
    <w:rsid w:val="00403ACE"/>
    <w:rsid w:val="00403DC8"/>
    <w:rsid w:val="00403ECB"/>
    <w:rsid w:val="00403F7D"/>
    <w:rsid w:val="00404903"/>
    <w:rsid w:val="0040493A"/>
    <w:rsid w:val="00404D52"/>
    <w:rsid w:val="004061DD"/>
    <w:rsid w:val="0040622A"/>
    <w:rsid w:val="004064E6"/>
    <w:rsid w:val="00406548"/>
    <w:rsid w:val="004067E6"/>
    <w:rsid w:val="00406CC7"/>
    <w:rsid w:val="00406E4E"/>
    <w:rsid w:val="00407273"/>
    <w:rsid w:val="0040760F"/>
    <w:rsid w:val="004079E3"/>
    <w:rsid w:val="004079F7"/>
    <w:rsid w:val="00407EA7"/>
    <w:rsid w:val="004102E5"/>
    <w:rsid w:val="00410629"/>
    <w:rsid w:val="004106EF"/>
    <w:rsid w:val="00410C61"/>
    <w:rsid w:val="00410EA6"/>
    <w:rsid w:val="004120AE"/>
    <w:rsid w:val="00412389"/>
    <w:rsid w:val="00412447"/>
    <w:rsid w:val="004128A0"/>
    <w:rsid w:val="004128E5"/>
    <w:rsid w:val="00412940"/>
    <w:rsid w:val="0041312B"/>
    <w:rsid w:val="004131FE"/>
    <w:rsid w:val="00413387"/>
    <w:rsid w:val="004135A7"/>
    <w:rsid w:val="004137E9"/>
    <w:rsid w:val="0041389F"/>
    <w:rsid w:val="00413DC7"/>
    <w:rsid w:val="00413F45"/>
    <w:rsid w:val="00413F55"/>
    <w:rsid w:val="004141A4"/>
    <w:rsid w:val="00414217"/>
    <w:rsid w:val="004148CB"/>
    <w:rsid w:val="00414DE5"/>
    <w:rsid w:val="00415400"/>
    <w:rsid w:val="00415981"/>
    <w:rsid w:val="00415CE1"/>
    <w:rsid w:val="004161F4"/>
    <w:rsid w:val="00416613"/>
    <w:rsid w:val="00417715"/>
    <w:rsid w:val="0041786A"/>
    <w:rsid w:val="0042009F"/>
    <w:rsid w:val="00420A14"/>
    <w:rsid w:val="004217D6"/>
    <w:rsid w:val="004217E3"/>
    <w:rsid w:val="00421806"/>
    <w:rsid w:val="00421B26"/>
    <w:rsid w:val="00421BB2"/>
    <w:rsid w:val="0042213A"/>
    <w:rsid w:val="00422241"/>
    <w:rsid w:val="00422808"/>
    <w:rsid w:val="00422849"/>
    <w:rsid w:val="00422DC0"/>
    <w:rsid w:val="00422E85"/>
    <w:rsid w:val="00423BB8"/>
    <w:rsid w:val="00423F5F"/>
    <w:rsid w:val="00424622"/>
    <w:rsid w:val="004249EA"/>
    <w:rsid w:val="00424B73"/>
    <w:rsid w:val="00424BE5"/>
    <w:rsid w:val="00424DBE"/>
    <w:rsid w:val="00425137"/>
    <w:rsid w:val="004256E7"/>
    <w:rsid w:val="004257DF"/>
    <w:rsid w:val="00425B36"/>
    <w:rsid w:val="00426100"/>
    <w:rsid w:val="004261AA"/>
    <w:rsid w:val="004261F0"/>
    <w:rsid w:val="004267B4"/>
    <w:rsid w:val="00426870"/>
    <w:rsid w:val="004269E1"/>
    <w:rsid w:val="00426FF3"/>
    <w:rsid w:val="00427204"/>
    <w:rsid w:val="004272E4"/>
    <w:rsid w:val="004273B8"/>
    <w:rsid w:val="00427557"/>
    <w:rsid w:val="00427662"/>
    <w:rsid w:val="00427EC9"/>
    <w:rsid w:val="00430B7F"/>
    <w:rsid w:val="0043110A"/>
    <w:rsid w:val="004314A7"/>
    <w:rsid w:val="00431561"/>
    <w:rsid w:val="004316E5"/>
    <w:rsid w:val="004317BE"/>
    <w:rsid w:val="00431A83"/>
    <w:rsid w:val="00431F37"/>
    <w:rsid w:val="0043227B"/>
    <w:rsid w:val="00432400"/>
    <w:rsid w:val="0043251E"/>
    <w:rsid w:val="004328B6"/>
    <w:rsid w:val="0043294B"/>
    <w:rsid w:val="004329CC"/>
    <w:rsid w:val="00432C7A"/>
    <w:rsid w:val="004338A1"/>
    <w:rsid w:val="00433E6E"/>
    <w:rsid w:val="0043412C"/>
    <w:rsid w:val="004343B3"/>
    <w:rsid w:val="00434608"/>
    <w:rsid w:val="004346AA"/>
    <w:rsid w:val="00434C7A"/>
    <w:rsid w:val="00434DC4"/>
    <w:rsid w:val="00435434"/>
    <w:rsid w:val="00435ECA"/>
    <w:rsid w:val="0043615A"/>
    <w:rsid w:val="0043671F"/>
    <w:rsid w:val="00436B3B"/>
    <w:rsid w:val="00436EE8"/>
    <w:rsid w:val="0043793E"/>
    <w:rsid w:val="00440156"/>
    <w:rsid w:val="00440269"/>
    <w:rsid w:val="00440529"/>
    <w:rsid w:val="0044074B"/>
    <w:rsid w:val="00440AFF"/>
    <w:rsid w:val="00440E72"/>
    <w:rsid w:val="00441D70"/>
    <w:rsid w:val="004420E1"/>
    <w:rsid w:val="00442203"/>
    <w:rsid w:val="0044234E"/>
    <w:rsid w:val="004428D3"/>
    <w:rsid w:val="00442C55"/>
    <w:rsid w:val="00442D79"/>
    <w:rsid w:val="004437D8"/>
    <w:rsid w:val="00443AB5"/>
    <w:rsid w:val="00443E58"/>
    <w:rsid w:val="00444390"/>
    <w:rsid w:val="004449AD"/>
    <w:rsid w:val="00444AB1"/>
    <w:rsid w:val="00444AB8"/>
    <w:rsid w:val="004451B8"/>
    <w:rsid w:val="0044538C"/>
    <w:rsid w:val="00445504"/>
    <w:rsid w:val="00445CAE"/>
    <w:rsid w:val="00446131"/>
    <w:rsid w:val="0044678D"/>
    <w:rsid w:val="00447042"/>
    <w:rsid w:val="0044719C"/>
    <w:rsid w:val="0045005A"/>
    <w:rsid w:val="0045016B"/>
    <w:rsid w:val="004501B8"/>
    <w:rsid w:val="004503FC"/>
    <w:rsid w:val="00450CFA"/>
    <w:rsid w:val="00450D60"/>
    <w:rsid w:val="00451C89"/>
    <w:rsid w:val="00451CBB"/>
    <w:rsid w:val="00452789"/>
    <w:rsid w:val="004531C6"/>
    <w:rsid w:val="004532B8"/>
    <w:rsid w:val="0045374B"/>
    <w:rsid w:val="00454421"/>
    <w:rsid w:val="00454CD7"/>
    <w:rsid w:val="00454D07"/>
    <w:rsid w:val="00455176"/>
    <w:rsid w:val="00455512"/>
    <w:rsid w:val="00455692"/>
    <w:rsid w:val="00455E65"/>
    <w:rsid w:val="00455FDC"/>
    <w:rsid w:val="004567C8"/>
    <w:rsid w:val="00456816"/>
    <w:rsid w:val="00456B57"/>
    <w:rsid w:val="00456C2F"/>
    <w:rsid w:val="004572B8"/>
    <w:rsid w:val="004572FF"/>
    <w:rsid w:val="00457FE4"/>
    <w:rsid w:val="0046011D"/>
    <w:rsid w:val="00460379"/>
    <w:rsid w:val="004606BF"/>
    <w:rsid w:val="00460BE7"/>
    <w:rsid w:val="0046106B"/>
    <w:rsid w:val="004611D1"/>
    <w:rsid w:val="004611E2"/>
    <w:rsid w:val="00461522"/>
    <w:rsid w:val="00461AF2"/>
    <w:rsid w:val="00461E02"/>
    <w:rsid w:val="00461FDA"/>
    <w:rsid w:val="0046200E"/>
    <w:rsid w:val="00462028"/>
    <w:rsid w:val="00462494"/>
    <w:rsid w:val="004624EA"/>
    <w:rsid w:val="00462ACE"/>
    <w:rsid w:val="00462D58"/>
    <w:rsid w:val="00462FFC"/>
    <w:rsid w:val="004635F9"/>
    <w:rsid w:val="00463ACF"/>
    <w:rsid w:val="00463B3B"/>
    <w:rsid w:val="00463F93"/>
    <w:rsid w:val="0046442D"/>
    <w:rsid w:val="004644C0"/>
    <w:rsid w:val="004646D3"/>
    <w:rsid w:val="00464B70"/>
    <w:rsid w:val="00464BA2"/>
    <w:rsid w:val="00465785"/>
    <w:rsid w:val="004657D0"/>
    <w:rsid w:val="00465811"/>
    <w:rsid w:val="004658B0"/>
    <w:rsid w:val="00465A9F"/>
    <w:rsid w:val="00465ED6"/>
    <w:rsid w:val="0046636B"/>
    <w:rsid w:val="00466A0B"/>
    <w:rsid w:val="00467247"/>
    <w:rsid w:val="00467386"/>
    <w:rsid w:val="0046749B"/>
    <w:rsid w:val="004676E5"/>
    <w:rsid w:val="004678B1"/>
    <w:rsid w:val="00467CB2"/>
    <w:rsid w:val="00467DD3"/>
    <w:rsid w:val="00467EA2"/>
    <w:rsid w:val="004700B5"/>
    <w:rsid w:val="00470290"/>
    <w:rsid w:val="00470A90"/>
    <w:rsid w:val="00471294"/>
    <w:rsid w:val="0047172F"/>
    <w:rsid w:val="00472107"/>
    <w:rsid w:val="004722F9"/>
    <w:rsid w:val="00472385"/>
    <w:rsid w:val="00472424"/>
    <w:rsid w:val="004733BD"/>
    <w:rsid w:val="00473774"/>
    <w:rsid w:val="004737E2"/>
    <w:rsid w:val="00473936"/>
    <w:rsid w:val="00473AB9"/>
    <w:rsid w:val="00473AF6"/>
    <w:rsid w:val="00473DAF"/>
    <w:rsid w:val="00474868"/>
    <w:rsid w:val="0047489F"/>
    <w:rsid w:val="0047497C"/>
    <w:rsid w:val="0047556C"/>
    <w:rsid w:val="00475A2E"/>
    <w:rsid w:val="00475B4E"/>
    <w:rsid w:val="00475DE1"/>
    <w:rsid w:val="00476107"/>
    <w:rsid w:val="00476391"/>
    <w:rsid w:val="00476634"/>
    <w:rsid w:val="00476987"/>
    <w:rsid w:val="00476A4F"/>
    <w:rsid w:val="00476DD8"/>
    <w:rsid w:val="00477259"/>
    <w:rsid w:val="00480195"/>
    <w:rsid w:val="00480712"/>
    <w:rsid w:val="00480731"/>
    <w:rsid w:val="00480A89"/>
    <w:rsid w:val="00480D9D"/>
    <w:rsid w:val="00481535"/>
    <w:rsid w:val="004821B1"/>
    <w:rsid w:val="0048257C"/>
    <w:rsid w:val="00482E99"/>
    <w:rsid w:val="00483225"/>
    <w:rsid w:val="00483FF0"/>
    <w:rsid w:val="004841BE"/>
    <w:rsid w:val="0048490B"/>
    <w:rsid w:val="00484A74"/>
    <w:rsid w:val="0048559A"/>
    <w:rsid w:val="004855DC"/>
    <w:rsid w:val="00485843"/>
    <w:rsid w:val="004859D2"/>
    <w:rsid w:val="00485BC3"/>
    <w:rsid w:val="00485E1B"/>
    <w:rsid w:val="00485EB3"/>
    <w:rsid w:val="0048638C"/>
    <w:rsid w:val="00486B4F"/>
    <w:rsid w:val="00486FBF"/>
    <w:rsid w:val="00486FFC"/>
    <w:rsid w:val="004876CD"/>
    <w:rsid w:val="00487BFF"/>
    <w:rsid w:val="00490261"/>
    <w:rsid w:val="0049037A"/>
    <w:rsid w:val="00490501"/>
    <w:rsid w:val="00490A70"/>
    <w:rsid w:val="00490CC7"/>
    <w:rsid w:val="00491BC1"/>
    <w:rsid w:val="00491BF5"/>
    <w:rsid w:val="00491FB5"/>
    <w:rsid w:val="0049217B"/>
    <w:rsid w:val="00492866"/>
    <w:rsid w:val="00493138"/>
    <w:rsid w:val="00493166"/>
    <w:rsid w:val="00493AB9"/>
    <w:rsid w:val="00493CD4"/>
    <w:rsid w:val="00493D32"/>
    <w:rsid w:val="00494029"/>
    <w:rsid w:val="00494658"/>
    <w:rsid w:val="004946EE"/>
    <w:rsid w:val="00494A6C"/>
    <w:rsid w:val="00494EE3"/>
    <w:rsid w:val="004950AC"/>
    <w:rsid w:val="0049528C"/>
    <w:rsid w:val="0049533D"/>
    <w:rsid w:val="004954C8"/>
    <w:rsid w:val="00495B14"/>
    <w:rsid w:val="0049605A"/>
    <w:rsid w:val="00496242"/>
    <w:rsid w:val="004968CE"/>
    <w:rsid w:val="00496C2D"/>
    <w:rsid w:val="004972C9"/>
    <w:rsid w:val="004972E3"/>
    <w:rsid w:val="004973FD"/>
    <w:rsid w:val="0049748B"/>
    <w:rsid w:val="0049759E"/>
    <w:rsid w:val="00497683"/>
    <w:rsid w:val="00497D46"/>
    <w:rsid w:val="004A05B4"/>
    <w:rsid w:val="004A0B83"/>
    <w:rsid w:val="004A1139"/>
    <w:rsid w:val="004A2075"/>
    <w:rsid w:val="004A23E8"/>
    <w:rsid w:val="004A345E"/>
    <w:rsid w:val="004A44AB"/>
    <w:rsid w:val="004A44CB"/>
    <w:rsid w:val="004A459F"/>
    <w:rsid w:val="004A4642"/>
    <w:rsid w:val="004A4853"/>
    <w:rsid w:val="004A49EB"/>
    <w:rsid w:val="004A5305"/>
    <w:rsid w:val="004A533A"/>
    <w:rsid w:val="004A5863"/>
    <w:rsid w:val="004A5AFC"/>
    <w:rsid w:val="004A5FCD"/>
    <w:rsid w:val="004A70AE"/>
    <w:rsid w:val="004A7250"/>
    <w:rsid w:val="004A73EF"/>
    <w:rsid w:val="004A7A48"/>
    <w:rsid w:val="004A7BE6"/>
    <w:rsid w:val="004A7E69"/>
    <w:rsid w:val="004A7EF9"/>
    <w:rsid w:val="004B0A7A"/>
    <w:rsid w:val="004B1086"/>
    <w:rsid w:val="004B12D4"/>
    <w:rsid w:val="004B2280"/>
    <w:rsid w:val="004B2770"/>
    <w:rsid w:val="004B2B42"/>
    <w:rsid w:val="004B3EF7"/>
    <w:rsid w:val="004B4065"/>
    <w:rsid w:val="004B42AB"/>
    <w:rsid w:val="004B4710"/>
    <w:rsid w:val="004B4A42"/>
    <w:rsid w:val="004B4B09"/>
    <w:rsid w:val="004B4B37"/>
    <w:rsid w:val="004B4E66"/>
    <w:rsid w:val="004B5168"/>
    <w:rsid w:val="004B558C"/>
    <w:rsid w:val="004B5618"/>
    <w:rsid w:val="004B5A38"/>
    <w:rsid w:val="004B6234"/>
    <w:rsid w:val="004B633C"/>
    <w:rsid w:val="004B6EF9"/>
    <w:rsid w:val="004B6F1B"/>
    <w:rsid w:val="004B753F"/>
    <w:rsid w:val="004B7813"/>
    <w:rsid w:val="004B79C6"/>
    <w:rsid w:val="004B7B2A"/>
    <w:rsid w:val="004B7F3F"/>
    <w:rsid w:val="004C065A"/>
    <w:rsid w:val="004C080E"/>
    <w:rsid w:val="004C09F3"/>
    <w:rsid w:val="004C0A61"/>
    <w:rsid w:val="004C0DE4"/>
    <w:rsid w:val="004C11D4"/>
    <w:rsid w:val="004C126D"/>
    <w:rsid w:val="004C136C"/>
    <w:rsid w:val="004C1878"/>
    <w:rsid w:val="004C1E75"/>
    <w:rsid w:val="004C23C3"/>
    <w:rsid w:val="004C2670"/>
    <w:rsid w:val="004C2C47"/>
    <w:rsid w:val="004C2E0D"/>
    <w:rsid w:val="004C31FF"/>
    <w:rsid w:val="004C3781"/>
    <w:rsid w:val="004C3F5E"/>
    <w:rsid w:val="004C4047"/>
    <w:rsid w:val="004C4307"/>
    <w:rsid w:val="004C496E"/>
    <w:rsid w:val="004C5A43"/>
    <w:rsid w:val="004C601D"/>
    <w:rsid w:val="004C61FB"/>
    <w:rsid w:val="004C67A0"/>
    <w:rsid w:val="004C6B2F"/>
    <w:rsid w:val="004C6C63"/>
    <w:rsid w:val="004C6D4E"/>
    <w:rsid w:val="004C727A"/>
    <w:rsid w:val="004C7491"/>
    <w:rsid w:val="004C79D9"/>
    <w:rsid w:val="004C7C13"/>
    <w:rsid w:val="004C7D2C"/>
    <w:rsid w:val="004D01D7"/>
    <w:rsid w:val="004D0288"/>
    <w:rsid w:val="004D0373"/>
    <w:rsid w:val="004D0AD6"/>
    <w:rsid w:val="004D0AF6"/>
    <w:rsid w:val="004D0CCB"/>
    <w:rsid w:val="004D10C4"/>
    <w:rsid w:val="004D128D"/>
    <w:rsid w:val="004D142A"/>
    <w:rsid w:val="004D15D7"/>
    <w:rsid w:val="004D1B1B"/>
    <w:rsid w:val="004D20DC"/>
    <w:rsid w:val="004D2174"/>
    <w:rsid w:val="004D2DDC"/>
    <w:rsid w:val="004D3439"/>
    <w:rsid w:val="004D34D9"/>
    <w:rsid w:val="004D354E"/>
    <w:rsid w:val="004D3643"/>
    <w:rsid w:val="004D376B"/>
    <w:rsid w:val="004D38DB"/>
    <w:rsid w:val="004D3C4F"/>
    <w:rsid w:val="004D3DC6"/>
    <w:rsid w:val="004D41AB"/>
    <w:rsid w:val="004D4309"/>
    <w:rsid w:val="004D460B"/>
    <w:rsid w:val="004D49B2"/>
    <w:rsid w:val="004D4B47"/>
    <w:rsid w:val="004D4CBA"/>
    <w:rsid w:val="004D4F38"/>
    <w:rsid w:val="004D4FFE"/>
    <w:rsid w:val="004D5353"/>
    <w:rsid w:val="004D5BA3"/>
    <w:rsid w:val="004D5E3D"/>
    <w:rsid w:val="004D6FCE"/>
    <w:rsid w:val="004D7232"/>
    <w:rsid w:val="004D7535"/>
    <w:rsid w:val="004D761D"/>
    <w:rsid w:val="004E05C4"/>
    <w:rsid w:val="004E08D8"/>
    <w:rsid w:val="004E0AE5"/>
    <w:rsid w:val="004E0AFD"/>
    <w:rsid w:val="004E0B20"/>
    <w:rsid w:val="004E0B59"/>
    <w:rsid w:val="004E11CA"/>
    <w:rsid w:val="004E16F5"/>
    <w:rsid w:val="004E1BE8"/>
    <w:rsid w:val="004E24E3"/>
    <w:rsid w:val="004E2578"/>
    <w:rsid w:val="004E27D4"/>
    <w:rsid w:val="004E2E0D"/>
    <w:rsid w:val="004E3105"/>
    <w:rsid w:val="004E3278"/>
    <w:rsid w:val="004E32B9"/>
    <w:rsid w:val="004E3946"/>
    <w:rsid w:val="004E3A87"/>
    <w:rsid w:val="004E3AA2"/>
    <w:rsid w:val="004E3EDA"/>
    <w:rsid w:val="004E4332"/>
    <w:rsid w:val="004E4956"/>
    <w:rsid w:val="004E4A24"/>
    <w:rsid w:val="004E4F01"/>
    <w:rsid w:val="004E53E4"/>
    <w:rsid w:val="004E55D5"/>
    <w:rsid w:val="004E57F6"/>
    <w:rsid w:val="004E58FB"/>
    <w:rsid w:val="004E5C68"/>
    <w:rsid w:val="004E5E9C"/>
    <w:rsid w:val="004E6A51"/>
    <w:rsid w:val="004E6D0B"/>
    <w:rsid w:val="004E710C"/>
    <w:rsid w:val="004E72C5"/>
    <w:rsid w:val="004E7432"/>
    <w:rsid w:val="004E77BE"/>
    <w:rsid w:val="004E7ABC"/>
    <w:rsid w:val="004E7E0E"/>
    <w:rsid w:val="004F0392"/>
    <w:rsid w:val="004F0640"/>
    <w:rsid w:val="004F080A"/>
    <w:rsid w:val="004F0973"/>
    <w:rsid w:val="004F0DB0"/>
    <w:rsid w:val="004F0F35"/>
    <w:rsid w:val="004F18DC"/>
    <w:rsid w:val="004F1C81"/>
    <w:rsid w:val="004F1EE4"/>
    <w:rsid w:val="004F28CF"/>
    <w:rsid w:val="004F30FE"/>
    <w:rsid w:val="004F35E8"/>
    <w:rsid w:val="004F387C"/>
    <w:rsid w:val="004F39CF"/>
    <w:rsid w:val="004F3CFB"/>
    <w:rsid w:val="004F4233"/>
    <w:rsid w:val="004F4245"/>
    <w:rsid w:val="004F4560"/>
    <w:rsid w:val="004F4747"/>
    <w:rsid w:val="004F47AE"/>
    <w:rsid w:val="004F4B21"/>
    <w:rsid w:val="004F4EE8"/>
    <w:rsid w:val="004F541A"/>
    <w:rsid w:val="004F5591"/>
    <w:rsid w:val="004F5A39"/>
    <w:rsid w:val="004F5FA6"/>
    <w:rsid w:val="004F64A3"/>
    <w:rsid w:val="004F661A"/>
    <w:rsid w:val="004F6C51"/>
    <w:rsid w:val="004F6C75"/>
    <w:rsid w:val="004F7085"/>
    <w:rsid w:val="004F7263"/>
    <w:rsid w:val="004F7497"/>
    <w:rsid w:val="004F7723"/>
    <w:rsid w:val="004F79C7"/>
    <w:rsid w:val="004F7ACE"/>
    <w:rsid w:val="004F7E0C"/>
    <w:rsid w:val="00500574"/>
    <w:rsid w:val="00500997"/>
    <w:rsid w:val="00501ACA"/>
    <w:rsid w:val="0050217B"/>
    <w:rsid w:val="0050245F"/>
    <w:rsid w:val="00502D5E"/>
    <w:rsid w:val="00502DE5"/>
    <w:rsid w:val="00502F03"/>
    <w:rsid w:val="005030F0"/>
    <w:rsid w:val="00503256"/>
    <w:rsid w:val="005032B6"/>
    <w:rsid w:val="00503337"/>
    <w:rsid w:val="0050355E"/>
    <w:rsid w:val="00503819"/>
    <w:rsid w:val="00503906"/>
    <w:rsid w:val="00503976"/>
    <w:rsid w:val="00503BE1"/>
    <w:rsid w:val="00503F7A"/>
    <w:rsid w:val="00504245"/>
    <w:rsid w:val="005044EE"/>
    <w:rsid w:val="005051CF"/>
    <w:rsid w:val="00505A31"/>
    <w:rsid w:val="00505B31"/>
    <w:rsid w:val="00505D76"/>
    <w:rsid w:val="00505F27"/>
    <w:rsid w:val="005062B7"/>
    <w:rsid w:val="0050659F"/>
    <w:rsid w:val="00506BD9"/>
    <w:rsid w:val="00506C52"/>
    <w:rsid w:val="0050734D"/>
    <w:rsid w:val="00507428"/>
    <w:rsid w:val="00507950"/>
    <w:rsid w:val="00507D8E"/>
    <w:rsid w:val="00507FFC"/>
    <w:rsid w:val="0051035B"/>
    <w:rsid w:val="00510411"/>
    <w:rsid w:val="00510CCA"/>
    <w:rsid w:val="00511274"/>
    <w:rsid w:val="00511357"/>
    <w:rsid w:val="005116A3"/>
    <w:rsid w:val="00511A96"/>
    <w:rsid w:val="00511B82"/>
    <w:rsid w:val="00512864"/>
    <w:rsid w:val="0051299C"/>
    <w:rsid w:val="005129E5"/>
    <w:rsid w:val="00512AB0"/>
    <w:rsid w:val="00512E94"/>
    <w:rsid w:val="00512F13"/>
    <w:rsid w:val="005134CB"/>
    <w:rsid w:val="00513791"/>
    <w:rsid w:val="00513CEF"/>
    <w:rsid w:val="00513D28"/>
    <w:rsid w:val="0051437D"/>
    <w:rsid w:val="00515042"/>
    <w:rsid w:val="00515139"/>
    <w:rsid w:val="00515148"/>
    <w:rsid w:val="0051582A"/>
    <w:rsid w:val="00515844"/>
    <w:rsid w:val="0051595F"/>
    <w:rsid w:val="00515D3E"/>
    <w:rsid w:val="00515E1C"/>
    <w:rsid w:val="005160BD"/>
    <w:rsid w:val="00516145"/>
    <w:rsid w:val="00516602"/>
    <w:rsid w:val="00516E39"/>
    <w:rsid w:val="005170CA"/>
    <w:rsid w:val="00517131"/>
    <w:rsid w:val="005173AB"/>
    <w:rsid w:val="0051753A"/>
    <w:rsid w:val="00517C87"/>
    <w:rsid w:val="0052046E"/>
    <w:rsid w:val="00520F19"/>
    <w:rsid w:val="005211D9"/>
    <w:rsid w:val="005218BC"/>
    <w:rsid w:val="00521EE1"/>
    <w:rsid w:val="005220BF"/>
    <w:rsid w:val="005224C6"/>
    <w:rsid w:val="005228CF"/>
    <w:rsid w:val="00522AB0"/>
    <w:rsid w:val="00522FC7"/>
    <w:rsid w:val="00522FFF"/>
    <w:rsid w:val="005236A8"/>
    <w:rsid w:val="005239C1"/>
    <w:rsid w:val="00523C6E"/>
    <w:rsid w:val="00523F81"/>
    <w:rsid w:val="00523FD2"/>
    <w:rsid w:val="0052403A"/>
    <w:rsid w:val="00524322"/>
    <w:rsid w:val="00524457"/>
    <w:rsid w:val="00524607"/>
    <w:rsid w:val="005248C7"/>
    <w:rsid w:val="005248CB"/>
    <w:rsid w:val="0052491C"/>
    <w:rsid w:val="0052495C"/>
    <w:rsid w:val="00524E92"/>
    <w:rsid w:val="00524EE9"/>
    <w:rsid w:val="00524F9E"/>
    <w:rsid w:val="005253C3"/>
    <w:rsid w:val="005255CD"/>
    <w:rsid w:val="005255F6"/>
    <w:rsid w:val="00525899"/>
    <w:rsid w:val="005259B8"/>
    <w:rsid w:val="00525A82"/>
    <w:rsid w:val="00525B14"/>
    <w:rsid w:val="00525B51"/>
    <w:rsid w:val="00525EEC"/>
    <w:rsid w:val="00526077"/>
    <w:rsid w:val="0052683A"/>
    <w:rsid w:val="005268F1"/>
    <w:rsid w:val="00526D86"/>
    <w:rsid w:val="005273D1"/>
    <w:rsid w:val="00527C55"/>
    <w:rsid w:val="00527CB3"/>
    <w:rsid w:val="00527D40"/>
    <w:rsid w:val="00527F63"/>
    <w:rsid w:val="0053009E"/>
    <w:rsid w:val="005302B8"/>
    <w:rsid w:val="0053081A"/>
    <w:rsid w:val="00530F19"/>
    <w:rsid w:val="0053118E"/>
    <w:rsid w:val="005311AB"/>
    <w:rsid w:val="00531375"/>
    <w:rsid w:val="0053182D"/>
    <w:rsid w:val="00531B7A"/>
    <w:rsid w:val="00532056"/>
    <w:rsid w:val="00532323"/>
    <w:rsid w:val="0053249A"/>
    <w:rsid w:val="005325C9"/>
    <w:rsid w:val="00532DD6"/>
    <w:rsid w:val="00533DD2"/>
    <w:rsid w:val="005344AB"/>
    <w:rsid w:val="005347D2"/>
    <w:rsid w:val="00534B88"/>
    <w:rsid w:val="00534FDA"/>
    <w:rsid w:val="0053546B"/>
    <w:rsid w:val="0053550E"/>
    <w:rsid w:val="005358FF"/>
    <w:rsid w:val="00535981"/>
    <w:rsid w:val="00536128"/>
    <w:rsid w:val="005363E1"/>
    <w:rsid w:val="00536A1C"/>
    <w:rsid w:val="00536E66"/>
    <w:rsid w:val="0053780E"/>
    <w:rsid w:val="00537AC4"/>
    <w:rsid w:val="00537CDE"/>
    <w:rsid w:val="00540046"/>
    <w:rsid w:val="005403CC"/>
    <w:rsid w:val="00540567"/>
    <w:rsid w:val="00540839"/>
    <w:rsid w:val="00540D3C"/>
    <w:rsid w:val="005415E3"/>
    <w:rsid w:val="005418F9"/>
    <w:rsid w:val="00541F24"/>
    <w:rsid w:val="00542E74"/>
    <w:rsid w:val="005438FA"/>
    <w:rsid w:val="00543CD4"/>
    <w:rsid w:val="00543D1C"/>
    <w:rsid w:val="00543F06"/>
    <w:rsid w:val="00544FFB"/>
    <w:rsid w:val="00545232"/>
    <w:rsid w:val="00545AB3"/>
    <w:rsid w:val="00545AC3"/>
    <w:rsid w:val="00545D28"/>
    <w:rsid w:val="005460BA"/>
    <w:rsid w:val="0054615F"/>
    <w:rsid w:val="00546DA1"/>
    <w:rsid w:val="00546F47"/>
    <w:rsid w:val="0055072F"/>
    <w:rsid w:val="005509EE"/>
    <w:rsid w:val="00550B0E"/>
    <w:rsid w:val="00550C13"/>
    <w:rsid w:val="00550D80"/>
    <w:rsid w:val="00551096"/>
    <w:rsid w:val="00551D92"/>
    <w:rsid w:val="00551E19"/>
    <w:rsid w:val="00551F9D"/>
    <w:rsid w:val="00551FA7"/>
    <w:rsid w:val="0055205D"/>
    <w:rsid w:val="00552566"/>
    <w:rsid w:val="005529F6"/>
    <w:rsid w:val="005536E7"/>
    <w:rsid w:val="00553802"/>
    <w:rsid w:val="005538B3"/>
    <w:rsid w:val="00553B11"/>
    <w:rsid w:val="00554259"/>
    <w:rsid w:val="00554336"/>
    <w:rsid w:val="00554579"/>
    <w:rsid w:val="005556AB"/>
    <w:rsid w:val="00555717"/>
    <w:rsid w:val="0055684A"/>
    <w:rsid w:val="005569E8"/>
    <w:rsid w:val="00556AF0"/>
    <w:rsid w:val="005570E1"/>
    <w:rsid w:val="00557570"/>
    <w:rsid w:val="005575EB"/>
    <w:rsid w:val="005579FA"/>
    <w:rsid w:val="00557E19"/>
    <w:rsid w:val="00557E8C"/>
    <w:rsid w:val="00561045"/>
    <w:rsid w:val="005613D0"/>
    <w:rsid w:val="005615AD"/>
    <w:rsid w:val="0056183A"/>
    <w:rsid w:val="00561ED6"/>
    <w:rsid w:val="00561FF3"/>
    <w:rsid w:val="005624B7"/>
    <w:rsid w:val="005625CA"/>
    <w:rsid w:val="0056285B"/>
    <w:rsid w:val="00562969"/>
    <w:rsid w:val="00562F55"/>
    <w:rsid w:val="005635BC"/>
    <w:rsid w:val="0056418B"/>
    <w:rsid w:val="005645F4"/>
    <w:rsid w:val="00564658"/>
    <w:rsid w:val="00564666"/>
    <w:rsid w:val="00564935"/>
    <w:rsid w:val="00564B68"/>
    <w:rsid w:val="00565F0A"/>
    <w:rsid w:val="00566105"/>
    <w:rsid w:val="0056676E"/>
    <w:rsid w:val="00566866"/>
    <w:rsid w:val="00566C4D"/>
    <w:rsid w:val="00566E79"/>
    <w:rsid w:val="00567114"/>
    <w:rsid w:val="00567232"/>
    <w:rsid w:val="0056742E"/>
    <w:rsid w:val="005676C2"/>
    <w:rsid w:val="00570034"/>
    <w:rsid w:val="00570240"/>
    <w:rsid w:val="005702E0"/>
    <w:rsid w:val="0057046B"/>
    <w:rsid w:val="00570B95"/>
    <w:rsid w:val="00570C47"/>
    <w:rsid w:val="00571086"/>
    <w:rsid w:val="0057184F"/>
    <w:rsid w:val="00571BD0"/>
    <w:rsid w:val="005720F6"/>
    <w:rsid w:val="005722E6"/>
    <w:rsid w:val="0057237D"/>
    <w:rsid w:val="00572624"/>
    <w:rsid w:val="00572AFA"/>
    <w:rsid w:val="00572C0D"/>
    <w:rsid w:val="00572C15"/>
    <w:rsid w:val="005730ED"/>
    <w:rsid w:val="00573443"/>
    <w:rsid w:val="005739EF"/>
    <w:rsid w:val="00573BFD"/>
    <w:rsid w:val="00573FE7"/>
    <w:rsid w:val="005740D3"/>
    <w:rsid w:val="005745C9"/>
    <w:rsid w:val="005747B5"/>
    <w:rsid w:val="00574FD3"/>
    <w:rsid w:val="005752C3"/>
    <w:rsid w:val="005758AB"/>
    <w:rsid w:val="005758BE"/>
    <w:rsid w:val="00576C69"/>
    <w:rsid w:val="00576E0B"/>
    <w:rsid w:val="00577334"/>
    <w:rsid w:val="0057759C"/>
    <w:rsid w:val="005776A8"/>
    <w:rsid w:val="0057775E"/>
    <w:rsid w:val="005778A3"/>
    <w:rsid w:val="005779AD"/>
    <w:rsid w:val="00577BE2"/>
    <w:rsid w:val="005803E6"/>
    <w:rsid w:val="00580463"/>
    <w:rsid w:val="00580D39"/>
    <w:rsid w:val="00580D5D"/>
    <w:rsid w:val="005811AF"/>
    <w:rsid w:val="005816BB"/>
    <w:rsid w:val="00581890"/>
    <w:rsid w:val="005818E1"/>
    <w:rsid w:val="00581CA9"/>
    <w:rsid w:val="00581D6C"/>
    <w:rsid w:val="00581DF2"/>
    <w:rsid w:val="00582039"/>
    <w:rsid w:val="0058221C"/>
    <w:rsid w:val="005823BF"/>
    <w:rsid w:val="00583373"/>
    <w:rsid w:val="005835C6"/>
    <w:rsid w:val="005838BF"/>
    <w:rsid w:val="00583C2F"/>
    <w:rsid w:val="00583CEC"/>
    <w:rsid w:val="00583D2F"/>
    <w:rsid w:val="005842AA"/>
    <w:rsid w:val="00584C00"/>
    <w:rsid w:val="00584CF8"/>
    <w:rsid w:val="00585B33"/>
    <w:rsid w:val="00585B48"/>
    <w:rsid w:val="00585D2D"/>
    <w:rsid w:val="00586236"/>
    <w:rsid w:val="00586413"/>
    <w:rsid w:val="00586757"/>
    <w:rsid w:val="00586850"/>
    <w:rsid w:val="005869A6"/>
    <w:rsid w:val="00586C87"/>
    <w:rsid w:val="00586EDB"/>
    <w:rsid w:val="00587590"/>
    <w:rsid w:val="00587808"/>
    <w:rsid w:val="00587B75"/>
    <w:rsid w:val="00587C9B"/>
    <w:rsid w:val="00587FC6"/>
    <w:rsid w:val="0059006E"/>
    <w:rsid w:val="0059036D"/>
    <w:rsid w:val="0059050C"/>
    <w:rsid w:val="005905C1"/>
    <w:rsid w:val="005906A8"/>
    <w:rsid w:val="00590934"/>
    <w:rsid w:val="00590A9D"/>
    <w:rsid w:val="00590C5A"/>
    <w:rsid w:val="0059104A"/>
    <w:rsid w:val="0059130D"/>
    <w:rsid w:val="0059169E"/>
    <w:rsid w:val="005916B8"/>
    <w:rsid w:val="005916FE"/>
    <w:rsid w:val="00591B02"/>
    <w:rsid w:val="00591F0F"/>
    <w:rsid w:val="00591F4B"/>
    <w:rsid w:val="00592312"/>
    <w:rsid w:val="0059275C"/>
    <w:rsid w:val="0059276E"/>
    <w:rsid w:val="00593704"/>
    <w:rsid w:val="00593822"/>
    <w:rsid w:val="00593858"/>
    <w:rsid w:val="00593CDA"/>
    <w:rsid w:val="00593CE3"/>
    <w:rsid w:val="00593ECC"/>
    <w:rsid w:val="00594112"/>
    <w:rsid w:val="00594291"/>
    <w:rsid w:val="00594420"/>
    <w:rsid w:val="0059443B"/>
    <w:rsid w:val="00594916"/>
    <w:rsid w:val="00594DB3"/>
    <w:rsid w:val="005953AC"/>
    <w:rsid w:val="00595784"/>
    <w:rsid w:val="00595A9D"/>
    <w:rsid w:val="00595C18"/>
    <w:rsid w:val="005964A2"/>
    <w:rsid w:val="0059665C"/>
    <w:rsid w:val="0059693F"/>
    <w:rsid w:val="0059728A"/>
    <w:rsid w:val="00597369"/>
    <w:rsid w:val="005974DD"/>
    <w:rsid w:val="005976A7"/>
    <w:rsid w:val="00597774"/>
    <w:rsid w:val="00597C39"/>
    <w:rsid w:val="00597DF9"/>
    <w:rsid w:val="005A014B"/>
    <w:rsid w:val="005A01E8"/>
    <w:rsid w:val="005A0651"/>
    <w:rsid w:val="005A07A5"/>
    <w:rsid w:val="005A14DE"/>
    <w:rsid w:val="005A14E3"/>
    <w:rsid w:val="005A17F8"/>
    <w:rsid w:val="005A1A7D"/>
    <w:rsid w:val="005A1B6B"/>
    <w:rsid w:val="005A2620"/>
    <w:rsid w:val="005A28D4"/>
    <w:rsid w:val="005A2987"/>
    <w:rsid w:val="005A2AA1"/>
    <w:rsid w:val="005A3159"/>
    <w:rsid w:val="005A3A3A"/>
    <w:rsid w:val="005A3F10"/>
    <w:rsid w:val="005A4BC9"/>
    <w:rsid w:val="005A4E30"/>
    <w:rsid w:val="005A535F"/>
    <w:rsid w:val="005A5574"/>
    <w:rsid w:val="005A572F"/>
    <w:rsid w:val="005A57B7"/>
    <w:rsid w:val="005A5A84"/>
    <w:rsid w:val="005A5D9B"/>
    <w:rsid w:val="005A6162"/>
    <w:rsid w:val="005A64AF"/>
    <w:rsid w:val="005A6A27"/>
    <w:rsid w:val="005A6A71"/>
    <w:rsid w:val="005A7462"/>
    <w:rsid w:val="005A7620"/>
    <w:rsid w:val="005A7C7F"/>
    <w:rsid w:val="005B0901"/>
    <w:rsid w:val="005B0DCE"/>
    <w:rsid w:val="005B0F3F"/>
    <w:rsid w:val="005B171D"/>
    <w:rsid w:val="005B1855"/>
    <w:rsid w:val="005B20DE"/>
    <w:rsid w:val="005B2158"/>
    <w:rsid w:val="005B23E6"/>
    <w:rsid w:val="005B2659"/>
    <w:rsid w:val="005B2692"/>
    <w:rsid w:val="005B2837"/>
    <w:rsid w:val="005B2B3C"/>
    <w:rsid w:val="005B3347"/>
    <w:rsid w:val="005B33B0"/>
    <w:rsid w:val="005B3B06"/>
    <w:rsid w:val="005B3C8A"/>
    <w:rsid w:val="005B44A7"/>
    <w:rsid w:val="005B46CD"/>
    <w:rsid w:val="005B48B8"/>
    <w:rsid w:val="005B57E5"/>
    <w:rsid w:val="005B5991"/>
    <w:rsid w:val="005B63D5"/>
    <w:rsid w:val="005B669C"/>
    <w:rsid w:val="005B69ED"/>
    <w:rsid w:val="005B6A1D"/>
    <w:rsid w:val="005B6D44"/>
    <w:rsid w:val="005B72B0"/>
    <w:rsid w:val="005B7457"/>
    <w:rsid w:val="005B760E"/>
    <w:rsid w:val="005B7644"/>
    <w:rsid w:val="005B76D9"/>
    <w:rsid w:val="005B7A5E"/>
    <w:rsid w:val="005B7F16"/>
    <w:rsid w:val="005C0027"/>
    <w:rsid w:val="005C0A99"/>
    <w:rsid w:val="005C12C7"/>
    <w:rsid w:val="005C2238"/>
    <w:rsid w:val="005C24A1"/>
    <w:rsid w:val="005C3477"/>
    <w:rsid w:val="005C3584"/>
    <w:rsid w:val="005C3A1A"/>
    <w:rsid w:val="005C3B1A"/>
    <w:rsid w:val="005C3D32"/>
    <w:rsid w:val="005C3FED"/>
    <w:rsid w:val="005C42F4"/>
    <w:rsid w:val="005C43CC"/>
    <w:rsid w:val="005C4822"/>
    <w:rsid w:val="005C4A13"/>
    <w:rsid w:val="005C4AA5"/>
    <w:rsid w:val="005C5210"/>
    <w:rsid w:val="005C52A9"/>
    <w:rsid w:val="005C583C"/>
    <w:rsid w:val="005C59E2"/>
    <w:rsid w:val="005C5EC2"/>
    <w:rsid w:val="005C6F28"/>
    <w:rsid w:val="005C703C"/>
    <w:rsid w:val="005C7200"/>
    <w:rsid w:val="005C752D"/>
    <w:rsid w:val="005C79C7"/>
    <w:rsid w:val="005C7C8B"/>
    <w:rsid w:val="005D009D"/>
    <w:rsid w:val="005D05FF"/>
    <w:rsid w:val="005D0A8D"/>
    <w:rsid w:val="005D0B3A"/>
    <w:rsid w:val="005D0D45"/>
    <w:rsid w:val="005D0F0C"/>
    <w:rsid w:val="005D0F6F"/>
    <w:rsid w:val="005D10F0"/>
    <w:rsid w:val="005D13FE"/>
    <w:rsid w:val="005D1ACE"/>
    <w:rsid w:val="005D1B8E"/>
    <w:rsid w:val="005D1ECD"/>
    <w:rsid w:val="005D26F6"/>
    <w:rsid w:val="005D280F"/>
    <w:rsid w:val="005D2F1B"/>
    <w:rsid w:val="005D315E"/>
    <w:rsid w:val="005D3242"/>
    <w:rsid w:val="005D3790"/>
    <w:rsid w:val="005D3A3A"/>
    <w:rsid w:val="005D3A7F"/>
    <w:rsid w:val="005D3B3B"/>
    <w:rsid w:val="005D3CA9"/>
    <w:rsid w:val="005D3FB5"/>
    <w:rsid w:val="005D4015"/>
    <w:rsid w:val="005D4A7D"/>
    <w:rsid w:val="005D4BA7"/>
    <w:rsid w:val="005D5266"/>
    <w:rsid w:val="005D562B"/>
    <w:rsid w:val="005D5D17"/>
    <w:rsid w:val="005D5EC5"/>
    <w:rsid w:val="005D6171"/>
    <w:rsid w:val="005D6880"/>
    <w:rsid w:val="005D6BE5"/>
    <w:rsid w:val="005D6C04"/>
    <w:rsid w:val="005D6F5B"/>
    <w:rsid w:val="005D7A0A"/>
    <w:rsid w:val="005D7A12"/>
    <w:rsid w:val="005E047B"/>
    <w:rsid w:val="005E06C0"/>
    <w:rsid w:val="005E12D7"/>
    <w:rsid w:val="005E1536"/>
    <w:rsid w:val="005E1637"/>
    <w:rsid w:val="005E1A82"/>
    <w:rsid w:val="005E1F60"/>
    <w:rsid w:val="005E21C9"/>
    <w:rsid w:val="005E276D"/>
    <w:rsid w:val="005E2BE9"/>
    <w:rsid w:val="005E2F5C"/>
    <w:rsid w:val="005E34B5"/>
    <w:rsid w:val="005E34E4"/>
    <w:rsid w:val="005E34E8"/>
    <w:rsid w:val="005E35BD"/>
    <w:rsid w:val="005E38FC"/>
    <w:rsid w:val="005E3A59"/>
    <w:rsid w:val="005E4BE3"/>
    <w:rsid w:val="005E4CD1"/>
    <w:rsid w:val="005E4F0D"/>
    <w:rsid w:val="005E5197"/>
    <w:rsid w:val="005E537B"/>
    <w:rsid w:val="005E5979"/>
    <w:rsid w:val="005E59A7"/>
    <w:rsid w:val="005E5D38"/>
    <w:rsid w:val="005E5F51"/>
    <w:rsid w:val="005E67CE"/>
    <w:rsid w:val="005E694A"/>
    <w:rsid w:val="005E696D"/>
    <w:rsid w:val="005E6E9C"/>
    <w:rsid w:val="005E7A24"/>
    <w:rsid w:val="005E7B56"/>
    <w:rsid w:val="005F0051"/>
    <w:rsid w:val="005F0098"/>
    <w:rsid w:val="005F084E"/>
    <w:rsid w:val="005F12D7"/>
    <w:rsid w:val="005F1406"/>
    <w:rsid w:val="005F1BBE"/>
    <w:rsid w:val="005F21FE"/>
    <w:rsid w:val="005F2287"/>
    <w:rsid w:val="005F2368"/>
    <w:rsid w:val="005F2383"/>
    <w:rsid w:val="005F2397"/>
    <w:rsid w:val="005F2538"/>
    <w:rsid w:val="005F295F"/>
    <w:rsid w:val="005F29FC"/>
    <w:rsid w:val="005F2B64"/>
    <w:rsid w:val="005F3364"/>
    <w:rsid w:val="005F33E8"/>
    <w:rsid w:val="005F382F"/>
    <w:rsid w:val="005F471E"/>
    <w:rsid w:val="005F4CC6"/>
    <w:rsid w:val="005F5130"/>
    <w:rsid w:val="005F53EB"/>
    <w:rsid w:val="005F5921"/>
    <w:rsid w:val="005F5B1A"/>
    <w:rsid w:val="005F62D7"/>
    <w:rsid w:val="005F693F"/>
    <w:rsid w:val="005F6C56"/>
    <w:rsid w:val="005F6D60"/>
    <w:rsid w:val="005F7050"/>
    <w:rsid w:val="00600807"/>
    <w:rsid w:val="00600840"/>
    <w:rsid w:val="00600DC6"/>
    <w:rsid w:val="00600F19"/>
    <w:rsid w:val="006011DE"/>
    <w:rsid w:val="00601648"/>
    <w:rsid w:val="00601BE7"/>
    <w:rsid w:val="00601CED"/>
    <w:rsid w:val="00602011"/>
    <w:rsid w:val="0060203D"/>
    <w:rsid w:val="00603844"/>
    <w:rsid w:val="00603DDB"/>
    <w:rsid w:val="00604150"/>
    <w:rsid w:val="00604293"/>
    <w:rsid w:val="00604297"/>
    <w:rsid w:val="00604386"/>
    <w:rsid w:val="006046EC"/>
    <w:rsid w:val="00604B59"/>
    <w:rsid w:val="00605234"/>
    <w:rsid w:val="006053C1"/>
    <w:rsid w:val="0060570C"/>
    <w:rsid w:val="006065AC"/>
    <w:rsid w:val="006069EE"/>
    <w:rsid w:val="00606C7E"/>
    <w:rsid w:val="00606FD0"/>
    <w:rsid w:val="00607449"/>
    <w:rsid w:val="006078AB"/>
    <w:rsid w:val="0060797D"/>
    <w:rsid w:val="00607C7F"/>
    <w:rsid w:val="006106DB"/>
    <w:rsid w:val="00610D4C"/>
    <w:rsid w:val="00610DCD"/>
    <w:rsid w:val="00610EE3"/>
    <w:rsid w:val="00610FA4"/>
    <w:rsid w:val="00611914"/>
    <w:rsid w:val="00611B07"/>
    <w:rsid w:val="00611BF7"/>
    <w:rsid w:val="00611F8C"/>
    <w:rsid w:val="0061208B"/>
    <w:rsid w:val="0061259F"/>
    <w:rsid w:val="006126C7"/>
    <w:rsid w:val="00612790"/>
    <w:rsid w:val="006128DD"/>
    <w:rsid w:val="006132C3"/>
    <w:rsid w:val="006133B4"/>
    <w:rsid w:val="0061380C"/>
    <w:rsid w:val="0061389A"/>
    <w:rsid w:val="00613F13"/>
    <w:rsid w:val="006145BF"/>
    <w:rsid w:val="00614753"/>
    <w:rsid w:val="0061477A"/>
    <w:rsid w:val="0061479C"/>
    <w:rsid w:val="00614BC2"/>
    <w:rsid w:val="00614F9B"/>
    <w:rsid w:val="00615666"/>
    <w:rsid w:val="006157C7"/>
    <w:rsid w:val="00615CCF"/>
    <w:rsid w:val="00615E60"/>
    <w:rsid w:val="006160BD"/>
    <w:rsid w:val="00616211"/>
    <w:rsid w:val="0061636D"/>
    <w:rsid w:val="006167C9"/>
    <w:rsid w:val="00617098"/>
    <w:rsid w:val="00617B4A"/>
    <w:rsid w:val="00617E6B"/>
    <w:rsid w:val="00620744"/>
    <w:rsid w:val="00620828"/>
    <w:rsid w:val="00620A3B"/>
    <w:rsid w:val="00620B74"/>
    <w:rsid w:val="00621291"/>
    <w:rsid w:val="006215D8"/>
    <w:rsid w:val="00621D46"/>
    <w:rsid w:val="00621EEC"/>
    <w:rsid w:val="006229A9"/>
    <w:rsid w:val="00622AD4"/>
    <w:rsid w:val="00622C50"/>
    <w:rsid w:val="00622E62"/>
    <w:rsid w:val="00623609"/>
    <w:rsid w:val="00623B20"/>
    <w:rsid w:val="00623EA4"/>
    <w:rsid w:val="00624E6B"/>
    <w:rsid w:val="00624ECB"/>
    <w:rsid w:val="006250AD"/>
    <w:rsid w:val="006254A0"/>
    <w:rsid w:val="00625ACE"/>
    <w:rsid w:val="00626010"/>
    <w:rsid w:val="0062607A"/>
    <w:rsid w:val="006261EC"/>
    <w:rsid w:val="006262D0"/>
    <w:rsid w:val="00626BF4"/>
    <w:rsid w:val="006273F9"/>
    <w:rsid w:val="00627592"/>
    <w:rsid w:val="006275C5"/>
    <w:rsid w:val="00627619"/>
    <w:rsid w:val="00627736"/>
    <w:rsid w:val="00627747"/>
    <w:rsid w:val="0062783E"/>
    <w:rsid w:val="00627CD8"/>
    <w:rsid w:val="00627E23"/>
    <w:rsid w:val="00627F2C"/>
    <w:rsid w:val="00627FDF"/>
    <w:rsid w:val="00630B23"/>
    <w:rsid w:val="00630D44"/>
    <w:rsid w:val="00632147"/>
    <w:rsid w:val="0063236C"/>
    <w:rsid w:val="00632575"/>
    <w:rsid w:val="00632715"/>
    <w:rsid w:val="00632AE8"/>
    <w:rsid w:val="00632CEA"/>
    <w:rsid w:val="00632FA3"/>
    <w:rsid w:val="00633997"/>
    <w:rsid w:val="00633A20"/>
    <w:rsid w:val="0063407D"/>
    <w:rsid w:val="00634256"/>
    <w:rsid w:val="006346E2"/>
    <w:rsid w:val="0063482F"/>
    <w:rsid w:val="00634982"/>
    <w:rsid w:val="00634E08"/>
    <w:rsid w:val="0063502F"/>
    <w:rsid w:val="006352A6"/>
    <w:rsid w:val="006353A3"/>
    <w:rsid w:val="0063579D"/>
    <w:rsid w:val="006357F6"/>
    <w:rsid w:val="006358FC"/>
    <w:rsid w:val="00635906"/>
    <w:rsid w:val="00635C47"/>
    <w:rsid w:val="00635E04"/>
    <w:rsid w:val="00635E79"/>
    <w:rsid w:val="00636344"/>
    <w:rsid w:val="006366EB"/>
    <w:rsid w:val="00637233"/>
    <w:rsid w:val="00637B26"/>
    <w:rsid w:val="00637D23"/>
    <w:rsid w:val="00640113"/>
    <w:rsid w:val="006402BC"/>
    <w:rsid w:val="00641179"/>
    <w:rsid w:val="00641A96"/>
    <w:rsid w:val="006420E5"/>
    <w:rsid w:val="00642CFD"/>
    <w:rsid w:val="006430A4"/>
    <w:rsid w:val="0064325E"/>
    <w:rsid w:val="006436BC"/>
    <w:rsid w:val="00643D74"/>
    <w:rsid w:val="00643E58"/>
    <w:rsid w:val="00643E7C"/>
    <w:rsid w:val="006442AC"/>
    <w:rsid w:val="00644A35"/>
    <w:rsid w:val="006455CA"/>
    <w:rsid w:val="006457FF"/>
    <w:rsid w:val="006458BD"/>
    <w:rsid w:val="00645DD7"/>
    <w:rsid w:val="00645E70"/>
    <w:rsid w:val="006460DE"/>
    <w:rsid w:val="0064625F"/>
    <w:rsid w:val="006464BE"/>
    <w:rsid w:val="0064661D"/>
    <w:rsid w:val="00646994"/>
    <w:rsid w:val="006469D9"/>
    <w:rsid w:val="00646B64"/>
    <w:rsid w:val="00646D22"/>
    <w:rsid w:val="0064757C"/>
    <w:rsid w:val="006477CE"/>
    <w:rsid w:val="00647BE0"/>
    <w:rsid w:val="00647FBC"/>
    <w:rsid w:val="0065092A"/>
    <w:rsid w:val="00650D8E"/>
    <w:rsid w:val="006512EB"/>
    <w:rsid w:val="0065130A"/>
    <w:rsid w:val="006516F9"/>
    <w:rsid w:val="00651726"/>
    <w:rsid w:val="00652B88"/>
    <w:rsid w:val="00653645"/>
    <w:rsid w:val="006537A1"/>
    <w:rsid w:val="00653E6B"/>
    <w:rsid w:val="006540C0"/>
    <w:rsid w:val="006546E8"/>
    <w:rsid w:val="006546F9"/>
    <w:rsid w:val="00654A90"/>
    <w:rsid w:val="006551A9"/>
    <w:rsid w:val="00655212"/>
    <w:rsid w:val="00655596"/>
    <w:rsid w:val="00655B26"/>
    <w:rsid w:val="00655FF3"/>
    <w:rsid w:val="00656B6F"/>
    <w:rsid w:val="0065765A"/>
    <w:rsid w:val="00657A3D"/>
    <w:rsid w:val="00660A29"/>
    <w:rsid w:val="006616CC"/>
    <w:rsid w:val="006618E5"/>
    <w:rsid w:val="00661BF6"/>
    <w:rsid w:val="00661CC8"/>
    <w:rsid w:val="00661D7B"/>
    <w:rsid w:val="0066260A"/>
    <w:rsid w:val="00663351"/>
    <w:rsid w:val="0066387D"/>
    <w:rsid w:val="0066393C"/>
    <w:rsid w:val="00663E6C"/>
    <w:rsid w:val="00663EA3"/>
    <w:rsid w:val="006640D2"/>
    <w:rsid w:val="006640F4"/>
    <w:rsid w:val="006644DB"/>
    <w:rsid w:val="00664C95"/>
    <w:rsid w:val="006652AF"/>
    <w:rsid w:val="006653F7"/>
    <w:rsid w:val="006655B1"/>
    <w:rsid w:val="0066573B"/>
    <w:rsid w:val="0066584D"/>
    <w:rsid w:val="00665E07"/>
    <w:rsid w:val="00666702"/>
    <w:rsid w:val="00666B67"/>
    <w:rsid w:val="00666CCB"/>
    <w:rsid w:val="00666DE2"/>
    <w:rsid w:val="00666F63"/>
    <w:rsid w:val="006671A0"/>
    <w:rsid w:val="00667356"/>
    <w:rsid w:val="006673AA"/>
    <w:rsid w:val="006677E3"/>
    <w:rsid w:val="006677F2"/>
    <w:rsid w:val="00667E18"/>
    <w:rsid w:val="00670137"/>
    <w:rsid w:val="00670502"/>
    <w:rsid w:val="00670A13"/>
    <w:rsid w:val="0067124B"/>
    <w:rsid w:val="00671356"/>
    <w:rsid w:val="0067151B"/>
    <w:rsid w:val="0067160E"/>
    <w:rsid w:val="00671961"/>
    <w:rsid w:val="006721D5"/>
    <w:rsid w:val="0067224F"/>
    <w:rsid w:val="0067253F"/>
    <w:rsid w:val="00672962"/>
    <w:rsid w:val="00673228"/>
    <w:rsid w:val="0067356D"/>
    <w:rsid w:val="006735BA"/>
    <w:rsid w:val="00673661"/>
    <w:rsid w:val="006737FD"/>
    <w:rsid w:val="006742FE"/>
    <w:rsid w:val="00674D22"/>
    <w:rsid w:val="00674D37"/>
    <w:rsid w:val="00675285"/>
    <w:rsid w:val="00675434"/>
    <w:rsid w:val="00675698"/>
    <w:rsid w:val="00675D43"/>
    <w:rsid w:val="00675DC7"/>
    <w:rsid w:val="00675E3A"/>
    <w:rsid w:val="00676369"/>
    <w:rsid w:val="00676B46"/>
    <w:rsid w:val="00676BCA"/>
    <w:rsid w:val="00676DBA"/>
    <w:rsid w:val="0067709A"/>
    <w:rsid w:val="0067753B"/>
    <w:rsid w:val="006777D9"/>
    <w:rsid w:val="006805A9"/>
    <w:rsid w:val="00680DE3"/>
    <w:rsid w:val="00681327"/>
    <w:rsid w:val="0068177B"/>
    <w:rsid w:val="00681864"/>
    <w:rsid w:val="006819AC"/>
    <w:rsid w:val="00681A6F"/>
    <w:rsid w:val="00681C5C"/>
    <w:rsid w:val="00682651"/>
    <w:rsid w:val="00682BCE"/>
    <w:rsid w:val="00682E43"/>
    <w:rsid w:val="0068377C"/>
    <w:rsid w:val="00683DBC"/>
    <w:rsid w:val="00683FB4"/>
    <w:rsid w:val="00684237"/>
    <w:rsid w:val="006844C4"/>
    <w:rsid w:val="006846C2"/>
    <w:rsid w:val="00684B8E"/>
    <w:rsid w:val="006850E4"/>
    <w:rsid w:val="00685B26"/>
    <w:rsid w:val="00685FA7"/>
    <w:rsid w:val="006866A9"/>
    <w:rsid w:val="00687423"/>
    <w:rsid w:val="00687665"/>
    <w:rsid w:val="0068771D"/>
    <w:rsid w:val="006877C1"/>
    <w:rsid w:val="00687B41"/>
    <w:rsid w:val="00687F98"/>
    <w:rsid w:val="006902CE"/>
    <w:rsid w:val="0069056D"/>
    <w:rsid w:val="00690640"/>
    <w:rsid w:val="00690702"/>
    <w:rsid w:val="0069073F"/>
    <w:rsid w:val="00690992"/>
    <w:rsid w:val="00690A45"/>
    <w:rsid w:val="00690BA9"/>
    <w:rsid w:val="00690D61"/>
    <w:rsid w:val="00690E37"/>
    <w:rsid w:val="00691D5B"/>
    <w:rsid w:val="00691E79"/>
    <w:rsid w:val="00691EFC"/>
    <w:rsid w:val="0069209C"/>
    <w:rsid w:val="00692A87"/>
    <w:rsid w:val="00692D1A"/>
    <w:rsid w:val="00693094"/>
    <w:rsid w:val="006931FD"/>
    <w:rsid w:val="0069328F"/>
    <w:rsid w:val="00694204"/>
    <w:rsid w:val="0069481E"/>
    <w:rsid w:val="00694841"/>
    <w:rsid w:val="006949DA"/>
    <w:rsid w:val="00695010"/>
    <w:rsid w:val="0069525C"/>
    <w:rsid w:val="006953E8"/>
    <w:rsid w:val="00695660"/>
    <w:rsid w:val="006957E7"/>
    <w:rsid w:val="00695E03"/>
    <w:rsid w:val="006962A2"/>
    <w:rsid w:val="006966D4"/>
    <w:rsid w:val="00696869"/>
    <w:rsid w:val="00696BF1"/>
    <w:rsid w:val="006974DF"/>
    <w:rsid w:val="006978EA"/>
    <w:rsid w:val="00697B4F"/>
    <w:rsid w:val="00697CFC"/>
    <w:rsid w:val="00697D2A"/>
    <w:rsid w:val="006A21ED"/>
    <w:rsid w:val="006A2354"/>
    <w:rsid w:val="006A26A0"/>
    <w:rsid w:val="006A30D8"/>
    <w:rsid w:val="006A312B"/>
    <w:rsid w:val="006A4225"/>
    <w:rsid w:val="006A43F6"/>
    <w:rsid w:val="006A4520"/>
    <w:rsid w:val="006A465F"/>
    <w:rsid w:val="006A46FE"/>
    <w:rsid w:val="006A4B01"/>
    <w:rsid w:val="006A4E51"/>
    <w:rsid w:val="006A5A58"/>
    <w:rsid w:val="006A5E93"/>
    <w:rsid w:val="006A6B09"/>
    <w:rsid w:val="006A71C6"/>
    <w:rsid w:val="006A76E2"/>
    <w:rsid w:val="006A7E2B"/>
    <w:rsid w:val="006A7F23"/>
    <w:rsid w:val="006B0CF6"/>
    <w:rsid w:val="006B102D"/>
    <w:rsid w:val="006B10D4"/>
    <w:rsid w:val="006B19DE"/>
    <w:rsid w:val="006B1C05"/>
    <w:rsid w:val="006B1F38"/>
    <w:rsid w:val="006B30C0"/>
    <w:rsid w:val="006B37F9"/>
    <w:rsid w:val="006B4927"/>
    <w:rsid w:val="006B4C72"/>
    <w:rsid w:val="006B50E0"/>
    <w:rsid w:val="006B55D0"/>
    <w:rsid w:val="006B565E"/>
    <w:rsid w:val="006B5911"/>
    <w:rsid w:val="006B5C6D"/>
    <w:rsid w:val="006B5D7B"/>
    <w:rsid w:val="006B5DB5"/>
    <w:rsid w:val="006B5EB7"/>
    <w:rsid w:val="006B5F0B"/>
    <w:rsid w:val="006B763E"/>
    <w:rsid w:val="006B7D9B"/>
    <w:rsid w:val="006C0175"/>
    <w:rsid w:val="006C0176"/>
    <w:rsid w:val="006C0FFD"/>
    <w:rsid w:val="006C1263"/>
    <w:rsid w:val="006C1B07"/>
    <w:rsid w:val="006C1C2E"/>
    <w:rsid w:val="006C1CF1"/>
    <w:rsid w:val="006C217F"/>
    <w:rsid w:val="006C240D"/>
    <w:rsid w:val="006C2E68"/>
    <w:rsid w:val="006C3581"/>
    <w:rsid w:val="006C39D1"/>
    <w:rsid w:val="006C3AC8"/>
    <w:rsid w:val="006C44B9"/>
    <w:rsid w:val="006C474B"/>
    <w:rsid w:val="006C4DB9"/>
    <w:rsid w:val="006C515B"/>
    <w:rsid w:val="006C5B5F"/>
    <w:rsid w:val="006C63B8"/>
    <w:rsid w:val="006C693F"/>
    <w:rsid w:val="006C6986"/>
    <w:rsid w:val="006C6DD3"/>
    <w:rsid w:val="006C6FAE"/>
    <w:rsid w:val="006C701B"/>
    <w:rsid w:val="006C7143"/>
    <w:rsid w:val="006C7173"/>
    <w:rsid w:val="006C73AB"/>
    <w:rsid w:val="006D078E"/>
    <w:rsid w:val="006D09BB"/>
    <w:rsid w:val="006D0AC5"/>
    <w:rsid w:val="006D115A"/>
    <w:rsid w:val="006D115F"/>
    <w:rsid w:val="006D1DCE"/>
    <w:rsid w:val="006D1FE9"/>
    <w:rsid w:val="006D209D"/>
    <w:rsid w:val="006D25DE"/>
    <w:rsid w:val="006D2E1D"/>
    <w:rsid w:val="006D2E85"/>
    <w:rsid w:val="006D357B"/>
    <w:rsid w:val="006D3C0E"/>
    <w:rsid w:val="006D3CF2"/>
    <w:rsid w:val="006D3E41"/>
    <w:rsid w:val="006D40CC"/>
    <w:rsid w:val="006D4202"/>
    <w:rsid w:val="006D4270"/>
    <w:rsid w:val="006D464E"/>
    <w:rsid w:val="006D47C4"/>
    <w:rsid w:val="006D4913"/>
    <w:rsid w:val="006D4E88"/>
    <w:rsid w:val="006D5B1A"/>
    <w:rsid w:val="006D5EDE"/>
    <w:rsid w:val="006D6283"/>
    <w:rsid w:val="006D6534"/>
    <w:rsid w:val="006D67A8"/>
    <w:rsid w:val="006D7047"/>
    <w:rsid w:val="006D753E"/>
    <w:rsid w:val="006D789A"/>
    <w:rsid w:val="006D78CB"/>
    <w:rsid w:val="006D78D8"/>
    <w:rsid w:val="006D7999"/>
    <w:rsid w:val="006D7AD6"/>
    <w:rsid w:val="006E094C"/>
    <w:rsid w:val="006E0A0E"/>
    <w:rsid w:val="006E0BAB"/>
    <w:rsid w:val="006E0CBA"/>
    <w:rsid w:val="006E0DB4"/>
    <w:rsid w:val="006E0E74"/>
    <w:rsid w:val="006E1088"/>
    <w:rsid w:val="006E17EB"/>
    <w:rsid w:val="006E2112"/>
    <w:rsid w:val="006E2479"/>
    <w:rsid w:val="006E2540"/>
    <w:rsid w:val="006E2588"/>
    <w:rsid w:val="006E2DF5"/>
    <w:rsid w:val="006E2E5A"/>
    <w:rsid w:val="006E2F63"/>
    <w:rsid w:val="006E30EC"/>
    <w:rsid w:val="006E3101"/>
    <w:rsid w:val="006E31AD"/>
    <w:rsid w:val="006E3393"/>
    <w:rsid w:val="006E3435"/>
    <w:rsid w:val="006E446F"/>
    <w:rsid w:val="006E4C1C"/>
    <w:rsid w:val="006E4C48"/>
    <w:rsid w:val="006E4D2C"/>
    <w:rsid w:val="006E4DA1"/>
    <w:rsid w:val="006E4F06"/>
    <w:rsid w:val="006E4F0A"/>
    <w:rsid w:val="006E50A9"/>
    <w:rsid w:val="006E5321"/>
    <w:rsid w:val="006E53CC"/>
    <w:rsid w:val="006E55C6"/>
    <w:rsid w:val="006E5698"/>
    <w:rsid w:val="006E580C"/>
    <w:rsid w:val="006E5C22"/>
    <w:rsid w:val="006E5D98"/>
    <w:rsid w:val="006E5DD3"/>
    <w:rsid w:val="006E631A"/>
    <w:rsid w:val="006E6440"/>
    <w:rsid w:val="006E64A4"/>
    <w:rsid w:val="006E69A7"/>
    <w:rsid w:val="006E6A85"/>
    <w:rsid w:val="006E6E51"/>
    <w:rsid w:val="006E6FBC"/>
    <w:rsid w:val="006E7324"/>
    <w:rsid w:val="006E7355"/>
    <w:rsid w:val="006E76B2"/>
    <w:rsid w:val="006F0130"/>
    <w:rsid w:val="006F0281"/>
    <w:rsid w:val="006F02BA"/>
    <w:rsid w:val="006F036C"/>
    <w:rsid w:val="006F038C"/>
    <w:rsid w:val="006F03FC"/>
    <w:rsid w:val="006F048A"/>
    <w:rsid w:val="006F0ACF"/>
    <w:rsid w:val="006F11ED"/>
    <w:rsid w:val="006F1CE5"/>
    <w:rsid w:val="006F1E15"/>
    <w:rsid w:val="006F249D"/>
    <w:rsid w:val="006F2857"/>
    <w:rsid w:val="006F28B0"/>
    <w:rsid w:val="006F28FC"/>
    <w:rsid w:val="006F29FA"/>
    <w:rsid w:val="006F2A4F"/>
    <w:rsid w:val="006F31DA"/>
    <w:rsid w:val="006F36BD"/>
    <w:rsid w:val="006F3E7C"/>
    <w:rsid w:val="006F4183"/>
    <w:rsid w:val="006F49D4"/>
    <w:rsid w:val="006F49F0"/>
    <w:rsid w:val="006F4C41"/>
    <w:rsid w:val="006F4CBC"/>
    <w:rsid w:val="006F4E57"/>
    <w:rsid w:val="006F5108"/>
    <w:rsid w:val="006F57C0"/>
    <w:rsid w:val="006F66B9"/>
    <w:rsid w:val="006F7B99"/>
    <w:rsid w:val="006F7E00"/>
    <w:rsid w:val="0070004F"/>
    <w:rsid w:val="00700587"/>
    <w:rsid w:val="00700D10"/>
    <w:rsid w:val="00700E1F"/>
    <w:rsid w:val="00701157"/>
    <w:rsid w:val="0070135B"/>
    <w:rsid w:val="00701722"/>
    <w:rsid w:val="0070185F"/>
    <w:rsid w:val="00701B0E"/>
    <w:rsid w:val="00701B85"/>
    <w:rsid w:val="00702157"/>
    <w:rsid w:val="0070238C"/>
    <w:rsid w:val="007027F5"/>
    <w:rsid w:val="00702D14"/>
    <w:rsid w:val="00702D67"/>
    <w:rsid w:val="00703460"/>
    <w:rsid w:val="00703B7C"/>
    <w:rsid w:val="00703EF2"/>
    <w:rsid w:val="00703FA3"/>
    <w:rsid w:val="007047D3"/>
    <w:rsid w:val="007047F8"/>
    <w:rsid w:val="00704F1A"/>
    <w:rsid w:val="00704F4A"/>
    <w:rsid w:val="00705008"/>
    <w:rsid w:val="00705197"/>
    <w:rsid w:val="00705D2A"/>
    <w:rsid w:val="00705EE6"/>
    <w:rsid w:val="007060B5"/>
    <w:rsid w:val="00707423"/>
    <w:rsid w:val="007075B4"/>
    <w:rsid w:val="0070797D"/>
    <w:rsid w:val="00707D2D"/>
    <w:rsid w:val="00710572"/>
    <w:rsid w:val="00710BE1"/>
    <w:rsid w:val="00710DB1"/>
    <w:rsid w:val="007112C6"/>
    <w:rsid w:val="00711636"/>
    <w:rsid w:val="00711C71"/>
    <w:rsid w:val="00712093"/>
    <w:rsid w:val="0071257E"/>
    <w:rsid w:val="007127CD"/>
    <w:rsid w:val="00712D7E"/>
    <w:rsid w:val="0071318C"/>
    <w:rsid w:val="0071325E"/>
    <w:rsid w:val="007132FD"/>
    <w:rsid w:val="00713759"/>
    <w:rsid w:val="007139D4"/>
    <w:rsid w:val="00713AD8"/>
    <w:rsid w:val="00713FEB"/>
    <w:rsid w:val="0071409F"/>
    <w:rsid w:val="00714BE9"/>
    <w:rsid w:val="007155B4"/>
    <w:rsid w:val="0071571A"/>
    <w:rsid w:val="00715756"/>
    <w:rsid w:val="0071609B"/>
    <w:rsid w:val="00716273"/>
    <w:rsid w:val="007163D9"/>
    <w:rsid w:val="00716653"/>
    <w:rsid w:val="007166ED"/>
    <w:rsid w:val="007167A2"/>
    <w:rsid w:val="007167A4"/>
    <w:rsid w:val="00716F3A"/>
    <w:rsid w:val="00717180"/>
    <w:rsid w:val="00717350"/>
    <w:rsid w:val="00717634"/>
    <w:rsid w:val="007177B9"/>
    <w:rsid w:val="0071795E"/>
    <w:rsid w:val="00720151"/>
    <w:rsid w:val="0072018A"/>
    <w:rsid w:val="007201F4"/>
    <w:rsid w:val="00720BC5"/>
    <w:rsid w:val="00720C3E"/>
    <w:rsid w:val="00720E22"/>
    <w:rsid w:val="00720EF7"/>
    <w:rsid w:val="007212EC"/>
    <w:rsid w:val="00721AEC"/>
    <w:rsid w:val="00721BE7"/>
    <w:rsid w:val="007222E4"/>
    <w:rsid w:val="00722616"/>
    <w:rsid w:val="007226D0"/>
    <w:rsid w:val="00722A2C"/>
    <w:rsid w:val="00722A91"/>
    <w:rsid w:val="00722C6D"/>
    <w:rsid w:val="00722CD9"/>
    <w:rsid w:val="00723166"/>
    <w:rsid w:val="00723674"/>
    <w:rsid w:val="00723922"/>
    <w:rsid w:val="00723D7C"/>
    <w:rsid w:val="00724101"/>
    <w:rsid w:val="007241E7"/>
    <w:rsid w:val="007244C1"/>
    <w:rsid w:val="007245F8"/>
    <w:rsid w:val="007248C0"/>
    <w:rsid w:val="00724A53"/>
    <w:rsid w:val="00724A95"/>
    <w:rsid w:val="00724F85"/>
    <w:rsid w:val="0072552A"/>
    <w:rsid w:val="007255CE"/>
    <w:rsid w:val="00725B6D"/>
    <w:rsid w:val="00725DC4"/>
    <w:rsid w:val="00725E17"/>
    <w:rsid w:val="00726876"/>
    <w:rsid w:val="00726886"/>
    <w:rsid w:val="007269AE"/>
    <w:rsid w:val="007269E0"/>
    <w:rsid w:val="00726C2F"/>
    <w:rsid w:val="00726C72"/>
    <w:rsid w:val="00726D6F"/>
    <w:rsid w:val="007273DB"/>
    <w:rsid w:val="0072786D"/>
    <w:rsid w:val="00727AA5"/>
    <w:rsid w:val="00727D7F"/>
    <w:rsid w:val="00730181"/>
    <w:rsid w:val="00730B52"/>
    <w:rsid w:val="00731B4C"/>
    <w:rsid w:val="00731CBB"/>
    <w:rsid w:val="00732020"/>
    <w:rsid w:val="0073210A"/>
    <w:rsid w:val="00732405"/>
    <w:rsid w:val="0073307F"/>
    <w:rsid w:val="007330FF"/>
    <w:rsid w:val="0073326B"/>
    <w:rsid w:val="0073334F"/>
    <w:rsid w:val="007333FF"/>
    <w:rsid w:val="0073370E"/>
    <w:rsid w:val="00733900"/>
    <w:rsid w:val="00733A4B"/>
    <w:rsid w:val="00733CD1"/>
    <w:rsid w:val="00733F53"/>
    <w:rsid w:val="00734267"/>
    <w:rsid w:val="00734380"/>
    <w:rsid w:val="007347BC"/>
    <w:rsid w:val="00734D46"/>
    <w:rsid w:val="00734DE4"/>
    <w:rsid w:val="00734FC3"/>
    <w:rsid w:val="007352DF"/>
    <w:rsid w:val="007358A0"/>
    <w:rsid w:val="007358E2"/>
    <w:rsid w:val="007359C3"/>
    <w:rsid w:val="00735CD7"/>
    <w:rsid w:val="00736B58"/>
    <w:rsid w:val="00736BC1"/>
    <w:rsid w:val="00736D37"/>
    <w:rsid w:val="00737038"/>
    <w:rsid w:val="00737396"/>
    <w:rsid w:val="00737736"/>
    <w:rsid w:val="007377B0"/>
    <w:rsid w:val="00737A23"/>
    <w:rsid w:val="00737CBB"/>
    <w:rsid w:val="00737E81"/>
    <w:rsid w:val="007400B7"/>
    <w:rsid w:val="00740437"/>
    <w:rsid w:val="00740694"/>
    <w:rsid w:val="00740B15"/>
    <w:rsid w:val="00740D5A"/>
    <w:rsid w:val="00741195"/>
    <w:rsid w:val="007412A8"/>
    <w:rsid w:val="0074134D"/>
    <w:rsid w:val="00741394"/>
    <w:rsid w:val="00741466"/>
    <w:rsid w:val="00741AAE"/>
    <w:rsid w:val="00741C52"/>
    <w:rsid w:val="007422E8"/>
    <w:rsid w:val="00742567"/>
    <w:rsid w:val="00742726"/>
    <w:rsid w:val="00742D16"/>
    <w:rsid w:val="007430DB"/>
    <w:rsid w:val="00743B4F"/>
    <w:rsid w:val="0074430E"/>
    <w:rsid w:val="0074433B"/>
    <w:rsid w:val="0074468F"/>
    <w:rsid w:val="00745256"/>
    <w:rsid w:val="00745D34"/>
    <w:rsid w:val="007461F3"/>
    <w:rsid w:val="007464F2"/>
    <w:rsid w:val="0074696C"/>
    <w:rsid w:val="00747011"/>
    <w:rsid w:val="007470C6"/>
    <w:rsid w:val="0074758D"/>
    <w:rsid w:val="00747674"/>
    <w:rsid w:val="007478FE"/>
    <w:rsid w:val="00747EF2"/>
    <w:rsid w:val="007505AA"/>
    <w:rsid w:val="00750E32"/>
    <w:rsid w:val="0075136F"/>
    <w:rsid w:val="00751801"/>
    <w:rsid w:val="00751A17"/>
    <w:rsid w:val="00751A47"/>
    <w:rsid w:val="007522F7"/>
    <w:rsid w:val="0075249F"/>
    <w:rsid w:val="0075256E"/>
    <w:rsid w:val="007527B1"/>
    <w:rsid w:val="00752822"/>
    <w:rsid w:val="007529AB"/>
    <w:rsid w:val="00752EDA"/>
    <w:rsid w:val="0075316B"/>
    <w:rsid w:val="0075392E"/>
    <w:rsid w:val="00753D61"/>
    <w:rsid w:val="00753DF7"/>
    <w:rsid w:val="007542EF"/>
    <w:rsid w:val="00755874"/>
    <w:rsid w:val="00755C3D"/>
    <w:rsid w:val="00755E37"/>
    <w:rsid w:val="0075674D"/>
    <w:rsid w:val="00756892"/>
    <w:rsid w:val="00756C9B"/>
    <w:rsid w:val="00757014"/>
    <w:rsid w:val="00757477"/>
    <w:rsid w:val="00757ECF"/>
    <w:rsid w:val="0076015B"/>
    <w:rsid w:val="00760195"/>
    <w:rsid w:val="007603A5"/>
    <w:rsid w:val="007605E9"/>
    <w:rsid w:val="007606B7"/>
    <w:rsid w:val="00760B66"/>
    <w:rsid w:val="00761175"/>
    <w:rsid w:val="00761804"/>
    <w:rsid w:val="00761887"/>
    <w:rsid w:val="00761EC5"/>
    <w:rsid w:val="0076253D"/>
    <w:rsid w:val="007626F4"/>
    <w:rsid w:val="007630A5"/>
    <w:rsid w:val="007630E8"/>
    <w:rsid w:val="007633F4"/>
    <w:rsid w:val="007638BF"/>
    <w:rsid w:val="007640EB"/>
    <w:rsid w:val="00764357"/>
    <w:rsid w:val="007644A6"/>
    <w:rsid w:val="0076477E"/>
    <w:rsid w:val="00765485"/>
    <w:rsid w:val="00765714"/>
    <w:rsid w:val="00765870"/>
    <w:rsid w:val="00765A84"/>
    <w:rsid w:val="00765AE0"/>
    <w:rsid w:val="00765BDF"/>
    <w:rsid w:val="00765DAC"/>
    <w:rsid w:val="00766379"/>
    <w:rsid w:val="00766D76"/>
    <w:rsid w:val="00767303"/>
    <w:rsid w:val="007674C7"/>
    <w:rsid w:val="0076753E"/>
    <w:rsid w:val="00767B4F"/>
    <w:rsid w:val="007700C5"/>
    <w:rsid w:val="00770911"/>
    <w:rsid w:val="00770A86"/>
    <w:rsid w:val="00770F98"/>
    <w:rsid w:val="00770FCC"/>
    <w:rsid w:val="007710D9"/>
    <w:rsid w:val="007714BE"/>
    <w:rsid w:val="00771CAF"/>
    <w:rsid w:val="00771E18"/>
    <w:rsid w:val="00771ED9"/>
    <w:rsid w:val="0077250B"/>
    <w:rsid w:val="00772660"/>
    <w:rsid w:val="00772C56"/>
    <w:rsid w:val="00772C8B"/>
    <w:rsid w:val="0077303B"/>
    <w:rsid w:val="00773241"/>
    <w:rsid w:val="007734C8"/>
    <w:rsid w:val="007738C4"/>
    <w:rsid w:val="00773913"/>
    <w:rsid w:val="00773AF0"/>
    <w:rsid w:val="007740CA"/>
    <w:rsid w:val="00774298"/>
    <w:rsid w:val="007745C3"/>
    <w:rsid w:val="007747CB"/>
    <w:rsid w:val="00774A6B"/>
    <w:rsid w:val="007754E3"/>
    <w:rsid w:val="007767B6"/>
    <w:rsid w:val="00776A9D"/>
    <w:rsid w:val="0077708A"/>
    <w:rsid w:val="007774E6"/>
    <w:rsid w:val="00777531"/>
    <w:rsid w:val="0077780B"/>
    <w:rsid w:val="00777BC4"/>
    <w:rsid w:val="00777C57"/>
    <w:rsid w:val="00777E78"/>
    <w:rsid w:val="00780779"/>
    <w:rsid w:val="0078097D"/>
    <w:rsid w:val="00780C4E"/>
    <w:rsid w:val="00780C6D"/>
    <w:rsid w:val="00780E7F"/>
    <w:rsid w:val="0078110E"/>
    <w:rsid w:val="007818CE"/>
    <w:rsid w:val="00781CB7"/>
    <w:rsid w:val="00781CE7"/>
    <w:rsid w:val="00781DC1"/>
    <w:rsid w:val="00781E0A"/>
    <w:rsid w:val="007821D7"/>
    <w:rsid w:val="007822ED"/>
    <w:rsid w:val="007823F3"/>
    <w:rsid w:val="0078253F"/>
    <w:rsid w:val="00782882"/>
    <w:rsid w:val="0078300F"/>
    <w:rsid w:val="007830BB"/>
    <w:rsid w:val="0078391C"/>
    <w:rsid w:val="00783A4F"/>
    <w:rsid w:val="00783DCB"/>
    <w:rsid w:val="0078403D"/>
    <w:rsid w:val="00784091"/>
    <w:rsid w:val="007846B2"/>
    <w:rsid w:val="00784770"/>
    <w:rsid w:val="0078485B"/>
    <w:rsid w:val="00784D31"/>
    <w:rsid w:val="00785489"/>
    <w:rsid w:val="00785533"/>
    <w:rsid w:val="007855EC"/>
    <w:rsid w:val="0078560D"/>
    <w:rsid w:val="0078566D"/>
    <w:rsid w:val="00785942"/>
    <w:rsid w:val="0078595E"/>
    <w:rsid w:val="00785D27"/>
    <w:rsid w:val="00785DE5"/>
    <w:rsid w:val="00786018"/>
    <w:rsid w:val="007861BE"/>
    <w:rsid w:val="007866A8"/>
    <w:rsid w:val="0078673E"/>
    <w:rsid w:val="0078677E"/>
    <w:rsid w:val="00786EAC"/>
    <w:rsid w:val="00787815"/>
    <w:rsid w:val="00787D26"/>
    <w:rsid w:val="00787D6A"/>
    <w:rsid w:val="007900A5"/>
    <w:rsid w:val="00790403"/>
    <w:rsid w:val="007906EB"/>
    <w:rsid w:val="00790B50"/>
    <w:rsid w:val="00790EA1"/>
    <w:rsid w:val="00790F20"/>
    <w:rsid w:val="00791673"/>
    <w:rsid w:val="00791842"/>
    <w:rsid w:val="007919C2"/>
    <w:rsid w:val="00791B7D"/>
    <w:rsid w:val="00791C91"/>
    <w:rsid w:val="00791DD8"/>
    <w:rsid w:val="00791ECE"/>
    <w:rsid w:val="00791F41"/>
    <w:rsid w:val="007921B2"/>
    <w:rsid w:val="007922D9"/>
    <w:rsid w:val="00792C37"/>
    <w:rsid w:val="00792C6B"/>
    <w:rsid w:val="00792F75"/>
    <w:rsid w:val="007932A7"/>
    <w:rsid w:val="007935D9"/>
    <w:rsid w:val="007937D5"/>
    <w:rsid w:val="00793867"/>
    <w:rsid w:val="00793891"/>
    <w:rsid w:val="00793904"/>
    <w:rsid w:val="00793B63"/>
    <w:rsid w:val="00793E49"/>
    <w:rsid w:val="00794265"/>
    <w:rsid w:val="00794BCD"/>
    <w:rsid w:val="00794D0B"/>
    <w:rsid w:val="0079531A"/>
    <w:rsid w:val="007955A6"/>
    <w:rsid w:val="00795794"/>
    <w:rsid w:val="00795C81"/>
    <w:rsid w:val="00795D72"/>
    <w:rsid w:val="00795DF1"/>
    <w:rsid w:val="007963BF"/>
    <w:rsid w:val="0079685F"/>
    <w:rsid w:val="007968FE"/>
    <w:rsid w:val="007969C7"/>
    <w:rsid w:val="00796AC8"/>
    <w:rsid w:val="00796FA7"/>
    <w:rsid w:val="00797313"/>
    <w:rsid w:val="007975CD"/>
    <w:rsid w:val="00797994"/>
    <w:rsid w:val="00797F13"/>
    <w:rsid w:val="007A00C0"/>
    <w:rsid w:val="007A0384"/>
    <w:rsid w:val="007A04A7"/>
    <w:rsid w:val="007A06C3"/>
    <w:rsid w:val="007A0BEE"/>
    <w:rsid w:val="007A11CA"/>
    <w:rsid w:val="007A14DB"/>
    <w:rsid w:val="007A1620"/>
    <w:rsid w:val="007A1874"/>
    <w:rsid w:val="007A1A76"/>
    <w:rsid w:val="007A1E04"/>
    <w:rsid w:val="007A21F4"/>
    <w:rsid w:val="007A28EF"/>
    <w:rsid w:val="007A2C1B"/>
    <w:rsid w:val="007A3097"/>
    <w:rsid w:val="007A30CB"/>
    <w:rsid w:val="007A33EE"/>
    <w:rsid w:val="007A349F"/>
    <w:rsid w:val="007A3B52"/>
    <w:rsid w:val="007A3CE9"/>
    <w:rsid w:val="007A3D19"/>
    <w:rsid w:val="007A4B58"/>
    <w:rsid w:val="007A4BC1"/>
    <w:rsid w:val="007A4D41"/>
    <w:rsid w:val="007A5251"/>
    <w:rsid w:val="007A5713"/>
    <w:rsid w:val="007A5985"/>
    <w:rsid w:val="007A59E3"/>
    <w:rsid w:val="007A5D51"/>
    <w:rsid w:val="007A5D80"/>
    <w:rsid w:val="007A5F0E"/>
    <w:rsid w:val="007A6CB7"/>
    <w:rsid w:val="007A70D4"/>
    <w:rsid w:val="007A732E"/>
    <w:rsid w:val="007A73A5"/>
    <w:rsid w:val="007A762B"/>
    <w:rsid w:val="007A76F7"/>
    <w:rsid w:val="007A799B"/>
    <w:rsid w:val="007A7FC2"/>
    <w:rsid w:val="007B0084"/>
    <w:rsid w:val="007B092E"/>
    <w:rsid w:val="007B12CB"/>
    <w:rsid w:val="007B1D9F"/>
    <w:rsid w:val="007B1E0A"/>
    <w:rsid w:val="007B1E96"/>
    <w:rsid w:val="007B24C4"/>
    <w:rsid w:val="007B2833"/>
    <w:rsid w:val="007B2A4D"/>
    <w:rsid w:val="007B3115"/>
    <w:rsid w:val="007B3369"/>
    <w:rsid w:val="007B33B5"/>
    <w:rsid w:val="007B347A"/>
    <w:rsid w:val="007B356E"/>
    <w:rsid w:val="007B36F6"/>
    <w:rsid w:val="007B37F5"/>
    <w:rsid w:val="007B3F0D"/>
    <w:rsid w:val="007B4798"/>
    <w:rsid w:val="007B4CE1"/>
    <w:rsid w:val="007B4F04"/>
    <w:rsid w:val="007B51BC"/>
    <w:rsid w:val="007B597A"/>
    <w:rsid w:val="007B59E5"/>
    <w:rsid w:val="007B5BEC"/>
    <w:rsid w:val="007B5F0B"/>
    <w:rsid w:val="007B6A69"/>
    <w:rsid w:val="007B6B39"/>
    <w:rsid w:val="007B6B8E"/>
    <w:rsid w:val="007B6C4A"/>
    <w:rsid w:val="007B7004"/>
    <w:rsid w:val="007B7025"/>
    <w:rsid w:val="007B7090"/>
    <w:rsid w:val="007B735D"/>
    <w:rsid w:val="007B7646"/>
    <w:rsid w:val="007B764A"/>
    <w:rsid w:val="007B770E"/>
    <w:rsid w:val="007B7FA6"/>
    <w:rsid w:val="007C0147"/>
    <w:rsid w:val="007C0A6F"/>
    <w:rsid w:val="007C0DDE"/>
    <w:rsid w:val="007C0F80"/>
    <w:rsid w:val="007C17F3"/>
    <w:rsid w:val="007C1942"/>
    <w:rsid w:val="007C194A"/>
    <w:rsid w:val="007C1F05"/>
    <w:rsid w:val="007C268E"/>
    <w:rsid w:val="007C3543"/>
    <w:rsid w:val="007C42B1"/>
    <w:rsid w:val="007C4B0A"/>
    <w:rsid w:val="007C4FC8"/>
    <w:rsid w:val="007C50F1"/>
    <w:rsid w:val="007C58EE"/>
    <w:rsid w:val="007C5C8E"/>
    <w:rsid w:val="007C61D5"/>
    <w:rsid w:val="007C63F9"/>
    <w:rsid w:val="007C6B94"/>
    <w:rsid w:val="007C6F64"/>
    <w:rsid w:val="007C711A"/>
    <w:rsid w:val="007C7532"/>
    <w:rsid w:val="007C7717"/>
    <w:rsid w:val="007C7972"/>
    <w:rsid w:val="007D04F8"/>
    <w:rsid w:val="007D0679"/>
    <w:rsid w:val="007D0CF9"/>
    <w:rsid w:val="007D118A"/>
    <w:rsid w:val="007D186B"/>
    <w:rsid w:val="007D1E35"/>
    <w:rsid w:val="007D211E"/>
    <w:rsid w:val="007D25E8"/>
    <w:rsid w:val="007D2A16"/>
    <w:rsid w:val="007D2AD7"/>
    <w:rsid w:val="007D2BDA"/>
    <w:rsid w:val="007D2C16"/>
    <w:rsid w:val="007D32F3"/>
    <w:rsid w:val="007D334B"/>
    <w:rsid w:val="007D3671"/>
    <w:rsid w:val="007D37FA"/>
    <w:rsid w:val="007D389E"/>
    <w:rsid w:val="007D3CB9"/>
    <w:rsid w:val="007D3DA6"/>
    <w:rsid w:val="007D443A"/>
    <w:rsid w:val="007D4626"/>
    <w:rsid w:val="007D50E3"/>
    <w:rsid w:val="007D5104"/>
    <w:rsid w:val="007D5265"/>
    <w:rsid w:val="007D55FC"/>
    <w:rsid w:val="007D5767"/>
    <w:rsid w:val="007D5841"/>
    <w:rsid w:val="007D5EDA"/>
    <w:rsid w:val="007D5FD5"/>
    <w:rsid w:val="007D614E"/>
    <w:rsid w:val="007D617E"/>
    <w:rsid w:val="007D61D6"/>
    <w:rsid w:val="007D63CD"/>
    <w:rsid w:val="007D654E"/>
    <w:rsid w:val="007D6667"/>
    <w:rsid w:val="007D67C4"/>
    <w:rsid w:val="007D6800"/>
    <w:rsid w:val="007D6868"/>
    <w:rsid w:val="007D6A37"/>
    <w:rsid w:val="007D71C8"/>
    <w:rsid w:val="007D7444"/>
    <w:rsid w:val="007D7603"/>
    <w:rsid w:val="007D7651"/>
    <w:rsid w:val="007D7F03"/>
    <w:rsid w:val="007E0132"/>
    <w:rsid w:val="007E0551"/>
    <w:rsid w:val="007E081C"/>
    <w:rsid w:val="007E1775"/>
    <w:rsid w:val="007E1DBC"/>
    <w:rsid w:val="007E2061"/>
    <w:rsid w:val="007E253F"/>
    <w:rsid w:val="007E2A6A"/>
    <w:rsid w:val="007E2BCC"/>
    <w:rsid w:val="007E2E2A"/>
    <w:rsid w:val="007E2F84"/>
    <w:rsid w:val="007E3405"/>
    <w:rsid w:val="007E3492"/>
    <w:rsid w:val="007E36BC"/>
    <w:rsid w:val="007E36D5"/>
    <w:rsid w:val="007E3BCB"/>
    <w:rsid w:val="007E432C"/>
    <w:rsid w:val="007E46B8"/>
    <w:rsid w:val="007E5743"/>
    <w:rsid w:val="007E5A44"/>
    <w:rsid w:val="007E5AF7"/>
    <w:rsid w:val="007E5DC5"/>
    <w:rsid w:val="007E6112"/>
    <w:rsid w:val="007E6529"/>
    <w:rsid w:val="007E66EC"/>
    <w:rsid w:val="007E6893"/>
    <w:rsid w:val="007E6A9C"/>
    <w:rsid w:val="007E6CFE"/>
    <w:rsid w:val="007E70A9"/>
    <w:rsid w:val="007E74B2"/>
    <w:rsid w:val="007E775C"/>
    <w:rsid w:val="007F027B"/>
    <w:rsid w:val="007F028D"/>
    <w:rsid w:val="007F039B"/>
    <w:rsid w:val="007F04E2"/>
    <w:rsid w:val="007F050A"/>
    <w:rsid w:val="007F17BD"/>
    <w:rsid w:val="007F1885"/>
    <w:rsid w:val="007F18CD"/>
    <w:rsid w:val="007F19E4"/>
    <w:rsid w:val="007F1C83"/>
    <w:rsid w:val="007F1DFB"/>
    <w:rsid w:val="007F1E8C"/>
    <w:rsid w:val="007F2065"/>
    <w:rsid w:val="007F20D0"/>
    <w:rsid w:val="007F28C6"/>
    <w:rsid w:val="007F3018"/>
    <w:rsid w:val="007F3048"/>
    <w:rsid w:val="007F33F8"/>
    <w:rsid w:val="007F34A0"/>
    <w:rsid w:val="007F3634"/>
    <w:rsid w:val="007F3CBC"/>
    <w:rsid w:val="007F4162"/>
    <w:rsid w:val="007F4285"/>
    <w:rsid w:val="007F45FE"/>
    <w:rsid w:val="007F4914"/>
    <w:rsid w:val="007F4A4B"/>
    <w:rsid w:val="007F4C9D"/>
    <w:rsid w:val="007F5D5C"/>
    <w:rsid w:val="007F613E"/>
    <w:rsid w:val="007F64EF"/>
    <w:rsid w:val="007F78C6"/>
    <w:rsid w:val="007F7BEC"/>
    <w:rsid w:val="008002B1"/>
    <w:rsid w:val="0080044F"/>
    <w:rsid w:val="008013FA"/>
    <w:rsid w:val="0080153B"/>
    <w:rsid w:val="008016F9"/>
    <w:rsid w:val="00801D75"/>
    <w:rsid w:val="00802020"/>
    <w:rsid w:val="008021F4"/>
    <w:rsid w:val="008029AE"/>
    <w:rsid w:val="00802EA4"/>
    <w:rsid w:val="00803295"/>
    <w:rsid w:val="00803BF6"/>
    <w:rsid w:val="00803D71"/>
    <w:rsid w:val="008044A8"/>
    <w:rsid w:val="0080468A"/>
    <w:rsid w:val="0080474F"/>
    <w:rsid w:val="00804BA1"/>
    <w:rsid w:val="00804CB2"/>
    <w:rsid w:val="00804E22"/>
    <w:rsid w:val="008055D0"/>
    <w:rsid w:val="00805726"/>
    <w:rsid w:val="00805E2E"/>
    <w:rsid w:val="0080601F"/>
    <w:rsid w:val="00806127"/>
    <w:rsid w:val="0080631A"/>
    <w:rsid w:val="0080643A"/>
    <w:rsid w:val="00806933"/>
    <w:rsid w:val="00806CA9"/>
    <w:rsid w:val="00806D92"/>
    <w:rsid w:val="00807BD7"/>
    <w:rsid w:val="00807DC1"/>
    <w:rsid w:val="008100AD"/>
    <w:rsid w:val="00810262"/>
    <w:rsid w:val="00810D16"/>
    <w:rsid w:val="00811204"/>
    <w:rsid w:val="0081122F"/>
    <w:rsid w:val="0081166E"/>
    <w:rsid w:val="008118D4"/>
    <w:rsid w:val="00811B17"/>
    <w:rsid w:val="00811D84"/>
    <w:rsid w:val="00811E6E"/>
    <w:rsid w:val="008121AD"/>
    <w:rsid w:val="00812568"/>
    <w:rsid w:val="00813066"/>
    <w:rsid w:val="00813435"/>
    <w:rsid w:val="0081413E"/>
    <w:rsid w:val="00814192"/>
    <w:rsid w:val="008142DC"/>
    <w:rsid w:val="00814484"/>
    <w:rsid w:val="008144F1"/>
    <w:rsid w:val="008146B2"/>
    <w:rsid w:val="008147E2"/>
    <w:rsid w:val="00814ECA"/>
    <w:rsid w:val="00815177"/>
    <w:rsid w:val="008152A4"/>
    <w:rsid w:val="00816090"/>
    <w:rsid w:val="0081617A"/>
    <w:rsid w:val="00816441"/>
    <w:rsid w:val="0081683E"/>
    <w:rsid w:val="0081691A"/>
    <w:rsid w:val="00816D37"/>
    <w:rsid w:val="00816D7C"/>
    <w:rsid w:val="0081722A"/>
    <w:rsid w:val="00817668"/>
    <w:rsid w:val="00817DB2"/>
    <w:rsid w:val="0082001D"/>
    <w:rsid w:val="0082025E"/>
    <w:rsid w:val="0082032D"/>
    <w:rsid w:val="008203BC"/>
    <w:rsid w:val="0082060C"/>
    <w:rsid w:val="008212A2"/>
    <w:rsid w:val="0082168C"/>
    <w:rsid w:val="0082192C"/>
    <w:rsid w:val="008219DA"/>
    <w:rsid w:val="00821C31"/>
    <w:rsid w:val="00821E37"/>
    <w:rsid w:val="00821E47"/>
    <w:rsid w:val="00821EE7"/>
    <w:rsid w:val="00822052"/>
    <w:rsid w:val="0082210D"/>
    <w:rsid w:val="00822703"/>
    <w:rsid w:val="0082271B"/>
    <w:rsid w:val="0082325B"/>
    <w:rsid w:val="0082327A"/>
    <w:rsid w:val="00823553"/>
    <w:rsid w:val="008236D8"/>
    <w:rsid w:val="008238C8"/>
    <w:rsid w:val="00823BA0"/>
    <w:rsid w:val="00824349"/>
    <w:rsid w:val="008251B2"/>
    <w:rsid w:val="008254A4"/>
    <w:rsid w:val="00825547"/>
    <w:rsid w:val="008256AB"/>
    <w:rsid w:val="00825B0C"/>
    <w:rsid w:val="008261D8"/>
    <w:rsid w:val="00826230"/>
    <w:rsid w:val="0082625A"/>
    <w:rsid w:val="008263A3"/>
    <w:rsid w:val="008266B2"/>
    <w:rsid w:val="0082673F"/>
    <w:rsid w:val="008269DF"/>
    <w:rsid w:val="00826A3B"/>
    <w:rsid w:val="00826C10"/>
    <w:rsid w:val="00827D1C"/>
    <w:rsid w:val="00827ED7"/>
    <w:rsid w:val="00827FB8"/>
    <w:rsid w:val="00831FCD"/>
    <w:rsid w:val="00832657"/>
    <w:rsid w:val="00832902"/>
    <w:rsid w:val="00832E5A"/>
    <w:rsid w:val="0083302A"/>
    <w:rsid w:val="00833378"/>
    <w:rsid w:val="008333A6"/>
    <w:rsid w:val="008335A9"/>
    <w:rsid w:val="00834137"/>
    <w:rsid w:val="008344D4"/>
    <w:rsid w:val="00834794"/>
    <w:rsid w:val="00834801"/>
    <w:rsid w:val="00834FB4"/>
    <w:rsid w:val="008353AB"/>
    <w:rsid w:val="00835A4C"/>
    <w:rsid w:val="00835DB6"/>
    <w:rsid w:val="00835F60"/>
    <w:rsid w:val="00836466"/>
    <w:rsid w:val="008369E0"/>
    <w:rsid w:val="00836A21"/>
    <w:rsid w:val="00836CC9"/>
    <w:rsid w:val="008372A9"/>
    <w:rsid w:val="008373BA"/>
    <w:rsid w:val="00837A17"/>
    <w:rsid w:val="00837DC4"/>
    <w:rsid w:val="0084001E"/>
    <w:rsid w:val="0084004F"/>
    <w:rsid w:val="008404F9"/>
    <w:rsid w:val="008407C2"/>
    <w:rsid w:val="00840CD9"/>
    <w:rsid w:val="00840F3E"/>
    <w:rsid w:val="00840F42"/>
    <w:rsid w:val="008410BD"/>
    <w:rsid w:val="008413F5"/>
    <w:rsid w:val="00841493"/>
    <w:rsid w:val="008417CE"/>
    <w:rsid w:val="008420AF"/>
    <w:rsid w:val="008426AA"/>
    <w:rsid w:val="008426B7"/>
    <w:rsid w:val="00842A26"/>
    <w:rsid w:val="00842C69"/>
    <w:rsid w:val="00842F5F"/>
    <w:rsid w:val="00843803"/>
    <w:rsid w:val="008438F5"/>
    <w:rsid w:val="00843FAD"/>
    <w:rsid w:val="0084423B"/>
    <w:rsid w:val="00844599"/>
    <w:rsid w:val="008446FE"/>
    <w:rsid w:val="00844927"/>
    <w:rsid w:val="00844BC5"/>
    <w:rsid w:val="00845048"/>
    <w:rsid w:val="008450B5"/>
    <w:rsid w:val="008455AC"/>
    <w:rsid w:val="00845AE8"/>
    <w:rsid w:val="00845D1B"/>
    <w:rsid w:val="008462FC"/>
    <w:rsid w:val="0084676E"/>
    <w:rsid w:val="00846889"/>
    <w:rsid w:val="00846A43"/>
    <w:rsid w:val="00846B94"/>
    <w:rsid w:val="00846CCB"/>
    <w:rsid w:val="0085000B"/>
    <w:rsid w:val="0085012A"/>
    <w:rsid w:val="0085031F"/>
    <w:rsid w:val="0085064F"/>
    <w:rsid w:val="00850888"/>
    <w:rsid w:val="008509E1"/>
    <w:rsid w:val="00850A25"/>
    <w:rsid w:val="00850B6D"/>
    <w:rsid w:val="00850C7A"/>
    <w:rsid w:val="00850E69"/>
    <w:rsid w:val="0085110D"/>
    <w:rsid w:val="0085116C"/>
    <w:rsid w:val="00851413"/>
    <w:rsid w:val="00851B58"/>
    <w:rsid w:val="008520EA"/>
    <w:rsid w:val="008524A2"/>
    <w:rsid w:val="00852514"/>
    <w:rsid w:val="00852695"/>
    <w:rsid w:val="00852EE2"/>
    <w:rsid w:val="00853423"/>
    <w:rsid w:val="008538F6"/>
    <w:rsid w:val="008542AC"/>
    <w:rsid w:val="0085445C"/>
    <w:rsid w:val="008547A1"/>
    <w:rsid w:val="008554B0"/>
    <w:rsid w:val="008557A4"/>
    <w:rsid w:val="00855C60"/>
    <w:rsid w:val="00855E04"/>
    <w:rsid w:val="00855FCF"/>
    <w:rsid w:val="0085654F"/>
    <w:rsid w:val="00856667"/>
    <w:rsid w:val="00856A0C"/>
    <w:rsid w:val="00856EF6"/>
    <w:rsid w:val="00856FAC"/>
    <w:rsid w:val="00857226"/>
    <w:rsid w:val="00857619"/>
    <w:rsid w:val="00857B26"/>
    <w:rsid w:val="0086044C"/>
    <w:rsid w:val="00860F76"/>
    <w:rsid w:val="0086146D"/>
    <w:rsid w:val="0086153F"/>
    <w:rsid w:val="0086167F"/>
    <w:rsid w:val="00861906"/>
    <w:rsid w:val="00861AFE"/>
    <w:rsid w:val="00861F2B"/>
    <w:rsid w:val="0086216E"/>
    <w:rsid w:val="008626B2"/>
    <w:rsid w:val="00862937"/>
    <w:rsid w:val="00862E51"/>
    <w:rsid w:val="00862E5C"/>
    <w:rsid w:val="0086398E"/>
    <w:rsid w:val="00863C74"/>
    <w:rsid w:val="00864610"/>
    <w:rsid w:val="00864743"/>
    <w:rsid w:val="008647D0"/>
    <w:rsid w:val="008651CF"/>
    <w:rsid w:val="00865300"/>
    <w:rsid w:val="00865786"/>
    <w:rsid w:val="00865809"/>
    <w:rsid w:val="00865C21"/>
    <w:rsid w:val="00865DA1"/>
    <w:rsid w:val="00866771"/>
    <w:rsid w:val="0086682B"/>
    <w:rsid w:val="008668D4"/>
    <w:rsid w:val="00866BB1"/>
    <w:rsid w:val="00866F77"/>
    <w:rsid w:val="00867293"/>
    <w:rsid w:val="008676BD"/>
    <w:rsid w:val="008676E1"/>
    <w:rsid w:val="00867C3E"/>
    <w:rsid w:val="00867CAB"/>
    <w:rsid w:val="00867CCB"/>
    <w:rsid w:val="00867FCA"/>
    <w:rsid w:val="00870140"/>
    <w:rsid w:val="00870748"/>
    <w:rsid w:val="00870B02"/>
    <w:rsid w:val="00870E04"/>
    <w:rsid w:val="00871223"/>
    <w:rsid w:val="0087192A"/>
    <w:rsid w:val="00871AD9"/>
    <w:rsid w:val="00871EA9"/>
    <w:rsid w:val="0087232F"/>
    <w:rsid w:val="008724C1"/>
    <w:rsid w:val="00873316"/>
    <w:rsid w:val="00873433"/>
    <w:rsid w:val="008735D6"/>
    <w:rsid w:val="00874040"/>
    <w:rsid w:val="00874176"/>
    <w:rsid w:val="00874214"/>
    <w:rsid w:val="008743E0"/>
    <w:rsid w:val="008745A0"/>
    <w:rsid w:val="008747D7"/>
    <w:rsid w:val="00874803"/>
    <w:rsid w:val="00874F05"/>
    <w:rsid w:val="0087514B"/>
    <w:rsid w:val="008753E4"/>
    <w:rsid w:val="0087593D"/>
    <w:rsid w:val="0087599D"/>
    <w:rsid w:val="00875AEA"/>
    <w:rsid w:val="00876045"/>
    <w:rsid w:val="00876260"/>
    <w:rsid w:val="00876AAE"/>
    <w:rsid w:val="008778D6"/>
    <w:rsid w:val="00877D04"/>
    <w:rsid w:val="00877F43"/>
    <w:rsid w:val="00877F8F"/>
    <w:rsid w:val="0088012A"/>
    <w:rsid w:val="008807CE"/>
    <w:rsid w:val="00880A11"/>
    <w:rsid w:val="00880A95"/>
    <w:rsid w:val="00880D33"/>
    <w:rsid w:val="00880E0F"/>
    <w:rsid w:val="00880E8A"/>
    <w:rsid w:val="00880FE2"/>
    <w:rsid w:val="008812F6"/>
    <w:rsid w:val="0088153C"/>
    <w:rsid w:val="00881D98"/>
    <w:rsid w:val="00881E2F"/>
    <w:rsid w:val="008820AE"/>
    <w:rsid w:val="00882925"/>
    <w:rsid w:val="00882CE7"/>
    <w:rsid w:val="00883382"/>
    <w:rsid w:val="0088343D"/>
    <w:rsid w:val="00883DA0"/>
    <w:rsid w:val="00883DBE"/>
    <w:rsid w:val="0088401C"/>
    <w:rsid w:val="00884358"/>
    <w:rsid w:val="008845EF"/>
    <w:rsid w:val="008850B5"/>
    <w:rsid w:val="0088527C"/>
    <w:rsid w:val="00885AD5"/>
    <w:rsid w:val="00886308"/>
    <w:rsid w:val="00886BC3"/>
    <w:rsid w:val="00886F88"/>
    <w:rsid w:val="0088748A"/>
    <w:rsid w:val="00887CDA"/>
    <w:rsid w:val="00887F17"/>
    <w:rsid w:val="008901DE"/>
    <w:rsid w:val="0089041B"/>
    <w:rsid w:val="00890539"/>
    <w:rsid w:val="008905E8"/>
    <w:rsid w:val="00890959"/>
    <w:rsid w:val="00890DC7"/>
    <w:rsid w:val="00891A61"/>
    <w:rsid w:val="00891E52"/>
    <w:rsid w:val="00892143"/>
    <w:rsid w:val="00892830"/>
    <w:rsid w:val="00893267"/>
    <w:rsid w:val="00893856"/>
    <w:rsid w:val="00893B71"/>
    <w:rsid w:val="00893CFD"/>
    <w:rsid w:val="0089410A"/>
    <w:rsid w:val="00894A69"/>
    <w:rsid w:val="00894B3F"/>
    <w:rsid w:val="00894BDF"/>
    <w:rsid w:val="00894CD2"/>
    <w:rsid w:val="00894D63"/>
    <w:rsid w:val="008952CA"/>
    <w:rsid w:val="00895341"/>
    <w:rsid w:val="008953DD"/>
    <w:rsid w:val="00895960"/>
    <w:rsid w:val="00895F43"/>
    <w:rsid w:val="00895F94"/>
    <w:rsid w:val="0089623C"/>
    <w:rsid w:val="0089665A"/>
    <w:rsid w:val="00896E52"/>
    <w:rsid w:val="00896F2C"/>
    <w:rsid w:val="0089725A"/>
    <w:rsid w:val="008A04CE"/>
    <w:rsid w:val="008A0719"/>
    <w:rsid w:val="008A09D3"/>
    <w:rsid w:val="008A1000"/>
    <w:rsid w:val="008A1199"/>
    <w:rsid w:val="008A184D"/>
    <w:rsid w:val="008A1EED"/>
    <w:rsid w:val="008A24F7"/>
    <w:rsid w:val="008A2C21"/>
    <w:rsid w:val="008A2D19"/>
    <w:rsid w:val="008A3380"/>
    <w:rsid w:val="008A33D6"/>
    <w:rsid w:val="008A3595"/>
    <w:rsid w:val="008A3A42"/>
    <w:rsid w:val="008A4101"/>
    <w:rsid w:val="008A45B3"/>
    <w:rsid w:val="008A4E88"/>
    <w:rsid w:val="008A5219"/>
    <w:rsid w:val="008A571A"/>
    <w:rsid w:val="008A580C"/>
    <w:rsid w:val="008A5C95"/>
    <w:rsid w:val="008A5DE3"/>
    <w:rsid w:val="008A7228"/>
    <w:rsid w:val="008A7244"/>
    <w:rsid w:val="008A732E"/>
    <w:rsid w:val="008A735E"/>
    <w:rsid w:val="008A7526"/>
    <w:rsid w:val="008A7B63"/>
    <w:rsid w:val="008A7DC2"/>
    <w:rsid w:val="008A7F1D"/>
    <w:rsid w:val="008A7F9A"/>
    <w:rsid w:val="008B01E8"/>
    <w:rsid w:val="008B0705"/>
    <w:rsid w:val="008B08B6"/>
    <w:rsid w:val="008B0A15"/>
    <w:rsid w:val="008B1296"/>
    <w:rsid w:val="008B157D"/>
    <w:rsid w:val="008B15A0"/>
    <w:rsid w:val="008B1834"/>
    <w:rsid w:val="008B2070"/>
    <w:rsid w:val="008B22B7"/>
    <w:rsid w:val="008B25F8"/>
    <w:rsid w:val="008B2974"/>
    <w:rsid w:val="008B2B87"/>
    <w:rsid w:val="008B2E64"/>
    <w:rsid w:val="008B34B4"/>
    <w:rsid w:val="008B37C9"/>
    <w:rsid w:val="008B37CE"/>
    <w:rsid w:val="008B3F7D"/>
    <w:rsid w:val="008B4823"/>
    <w:rsid w:val="008B4CE8"/>
    <w:rsid w:val="008B4F70"/>
    <w:rsid w:val="008B5076"/>
    <w:rsid w:val="008B56F6"/>
    <w:rsid w:val="008B5A23"/>
    <w:rsid w:val="008B5F15"/>
    <w:rsid w:val="008B62E7"/>
    <w:rsid w:val="008B69F4"/>
    <w:rsid w:val="008B6A20"/>
    <w:rsid w:val="008B751E"/>
    <w:rsid w:val="008B7E0B"/>
    <w:rsid w:val="008B7E29"/>
    <w:rsid w:val="008C01BC"/>
    <w:rsid w:val="008C03C6"/>
    <w:rsid w:val="008C063D"/>
    <w:rsid w:val="008C0CF9"/>
    <w:rsid w:val="008C184A"/>
    <w:rsid w:val="008C18C0"/>
    <w:rsid w:val="008C19AA"/>
    <w:rsid w:val="008C1ED9"/>
    <w:rsid w:val="008C258D"/>
    <w:rsid w:val="008C2AE4"/>
    <w:rsid w:val="008C2C47"/>
    <w:rsid w:val="008C2CB8"/>
    <w:rsid w:val="008C2CEA"/>
    <w:rsid w:val="008C2E5A"/>
    <w:rsid w:val="008C2E7A"/>
    <w:rsid w:val="008C2F5C"/>
    <w:rsid w:val="008C314F"/>
    <w:rsid w:val="008C32C3"/>
    <w:rsid w:val="008C37EB"/>
    <w:rsid w:val="008C3856"/>
    <w:rsid w:val="008C3959"/>
    <w:rsid w:val="008C3B00"/>
    <w:rsid w:val="008C3B5F"/>
    <w:rsid w:val="008C4B3C"/>
    <w:rsid w:val="008C55C2"/>
    <w:rsid w:val="008C59C7"/>
    <w:rsid w:val="008C619E"/>
    <w:rsid w:val="008C63B5"/>
    <w:rsid w:val="008C63FD"/>
    <w:rsid w:val="008C6683"/>
    <w:rsid w:val="008C671C"/>
    <w:rsid w:val="008C6C02"/>
    <w:rsid w:val="008C70C2"/>
    <w:rsid w:val="008C71A7"/>
    <w:rsid w:val="008C7961"/>
    <w:rsid w:val="008C7CAF"/>
    <w:rsid w:val="008D0071"/>
    <w:rsid w:val="008D044A"/>
    <w:rsid w:val="008D081E"/>
    <w:rsid w:val="008D0AED"/>
    <w:rsid w:val="008D0F26"/>
    <w:rsid w:val="008D0FFD"/>
    <w:rsid w:val="008D16CB"/>
    <w:rsid w:val="008D188B"/>
    <w:rsid w:val="008D22BE"/>
    <w:rsid w:val="008D24AB"/>
    <w:rsid w:val="008D25BB"/>
    <w:rsid w:val="008D26C7"/>
    <w:rsid w:val="008D2B87"/>
    <w:rsid w:val="008D2BE4"/>
    <w:rsid w:val="008D2EB3"/>
    <w:rsid w:val="008D313B"/>
    <w:rsid w:val="008D32A6"/>
    <w:rsid w:val="008D3731"/>
    <w:rsid w:val="008D41A6"/>
    <w:rsid w:val="008D42CB"/>
    <w:rsid w:val="008D4336"/>
    <w:rsid w:val="008D4573"/>
    <w:rsid w:val="008D4967"/>
    <w:rsid w:val="008D4BBB"/>
    <w:rsid w:val="008D555A"/>
    <w:rsid w:val="008D5DDA"/>
    <w:rsid w:val="008D5E6C"/>
    <w:rsid w:val="008D5F04"/>
    <w:rsid w:val="008D6284"/>
    <w:rsid w:val="008D6962"/>
    <w:rsid w:val="008D7056"/>
    <w:rsid w:val="008D71DB"/>
    <w:rsid w:val="008D75B7"/>
    <w:rsid w:val="008D7CFA"/>
    <w:rsid w:val="008E0223"/>
    <w:rsid w:val="008E09BE"/>
    <w:rsid w:val="008E09DC"/>
    <w:rsid w:val="008E0C94"/>
    <w:rsid w:val="008E0E97"/>
    <w:rsid w:val="008E1954"/>
    <w:rsid w:val="008E1B08"/>
    <w:rsid w:val="008E1B55"/>
    <w:rsid w:val="008E1C7A"/>
    <w:rsid w:val="008E1CFA"/>
    <w:rsid w:val="008E20D6"/>
    <w:rsid w:val="008E212C"/>
    <w:rsid w:val="008E234F"/>
    <w:rsid w:val="008E2C89"/>
    <w:rsid w:val="008E3356"/>
    <w:rsid w:val="008E3582"/>
    <w:rsid w:val="008E380F"/>
    <w:rsid w:val="008E39D2"/>
    <w:rsid w:val="008E3D25"/>
    <w:rsid w:val="008E3DA6"/>
    <w:rsid w:val="008E481E"/>
    <w:rsid w:val="008E48D5"/>
    <w:rsid w:val="008E4957"/>
    <w:rsid w:val="008E53A7"/>
    <w:rsid w:val="008E5788"/>
    <w:rsid w:val="008E5A41"/>
    <w:rsid w:val="008E5DCE"/>
    <w:rsid w:val="008E607A"/>
    <w:rsid w:val="008E6301"/>
    <w:rsid w:val="008E6E6C"/>
    <w:rsid w:val="008E6EEB"/>
    <w:rsid w:val="008E7174"/>
    <w:rsid w:val="008E76CC"/>
    <w:rsid w:val="008E784E"/>
    <w:rsid w:val="008E79D0"/>
    <w:rsid w:val="008E7B52"/>
    <w:rsid w:val="008E7C9B"/>
    <w:rsid w:val="008E7DF3"/>
    <w:rsid w:val="008E7EB9"/>
    <w:rsid w:val="008F0332"/>
    <w:rsid w:val="008F03BF"/>
    <w:rsid w:val="008F04D6"/>
    <w:rsid w:val="008F0864"/>
    <w:rsid w:val="008F1076"/>
    <w:rsid w:val="008F1658"/>
    <w:rsid w:val="008F22B1"/>
    <w:rsid w:val="008F3638"/>
    <w:rsid w:val="008F3B0F"/>
    <w:rsid w:val="008F3E00"/>
    <w:rsid w:val="008F40BD"/>
    <w:rsid w:val="008F40E3"/>
    <w:rsid w:val="008F4427"/>
    <w:rsid w:val="008F45B1"/>
    <w:rsid w:val="008F5067"/>
    <w:rsid w:val="008F5E6C"/>
    <w:rsid w:val="008F5ED9"/>
    <w:rsid w:val="008F63DD"/>
    <w:rsid w:val="008F64F4"/>
    <w:rsid w:val="008F69B0"/>
    <w:rsid w:val="008F6E1B"/>
    <w:rsid w:val="008F73CB"/>
    <w:rsid w:val="008F77F1"/>
    <w:rsid w:val="008F7A0A"/>
    <w:rsid w:val="00900D8F"/>
    <w:rsid w:val="00900FA0"/>
    <w:rsid w:val="00901806"/>
    <w:rsid w:val="00901A85"/>
    <w:rsid w:val="00901CC9"/>
    <w:rsid w:val="00901FDA"/>
    <w:rsid w:val="009031F8"/>
    <w:rsid w:val="00903488"/>
    <w:rsid w:val="0090378D"/>
    <w:rsid w:val="009037DF"/>
    <w:rsid w:val="00903C8F"/>
    <w:rsid w:val="009043BF"/>
    <w:rsid w:val="00904423"/>
    <w:rsid w:val="00904771"/>
    <w:rsid w:val="009058AF"/>
    <w:rsid w:val="00905A1D"/>
    <w:rsid w:val="00905AFE"/>
    <w:rsid w:val="00905C83"/>
    <w:rsid w:val="00905EC1"/>
    <w:rsid w:val="00905F30"/>
    <w:rsid w:val="00906819"/>
    <w:rsid w:val="00906871"/>
    <w:rsid w:val="00906C5F"/>
    <w:rsid w:val="00907556"/>
    <w:rsid w:val="0090764C"/>
    <w:rsid w:val="0090793E"/>
    <w:rsid w:val="009106AA"/>
    <w:rsid w:val="009110AA"/>
    <w:rsid w:val="009113DA"/>
    <w:rsid w:val="009115B7"/>
    <w:rsid w:val="00911F1A"/>
    <w:rsid w:val="00912037"/>
    <w:rsid w:val="00912411"/>
    <w:rsid w:val="00912CE3"/>
    <w:rsid w:val="009136F3"/>
    <w:rsid w:val="00913CC1"/>
    <w:rsid w:val="00913E2A"/>
    <w:rsid w:val="00914045"/>
    <w:rsid w:val="009143E6"/>
    <w:rsid w:val="009144CA"/>
    <w:rsid w:val="0091538F"/>
    <w:rsid w:val="0091564F"/>
    <w:rsid w:val="00915B8A"/>
    <w:rsid w:val="00915FFB"/>
    <w:rsid w:val="00916092"/>
    <w:rsid w:val="00916518"/>
    <w:rsid w:val="00916CCC"/>
    <w:rsid w:val="00916D90"/>
    <w:rsid w:val="00917392"/>
    <w:rsid w:val="0091771A"/>
    <w:rsid w:val="00917EF9"/>
    <w:rsid w:val="009208BA"/>
    <w:rsid w:val="00921267"/>
    <w:rsid w:val="0092146A"/>
    <w:rsid w:val="009216B9"/>
    <w:rsid w:val="00921ECD"/>
    <w:rsid w:val="00922422"/>
    <w:rsid w:val="009228D5"/>
    <w:rsid w:val="00923690"/>
    <w:rsid w:val="00923CD1"/>
    <w:rsid w:val="00923EAA"/>
    <w:rsid w:val="00923EC6"/>
    <w:rsid w:val="00923F6C"/>
    <w:rsid w:val="009243B3"/>
    <w:rsid w:val="009243CB"/>
    <w:rsid w:val="009243EB"/>
    <w:rsid w:val="009246E7"/>
    <w:rsid w:val="009247DA"/>
    <w:rsid w:val="0092501B"/>
    <w:rsid w:val="00925612"/>
    <w:rsid w:val="00925652"/>
    <w:rsid w:val="00925675"/>
    <w:rsid w:val="00925ACA"/>
    <w:rsid w:val="0092642E"/>
    <w:rsid w:val="00926473"/>
    <w:rsid w:val="00926CA8"/>
    <w:rsid w:val="00926D25"/>
    <w:rsid w:val="0092747C"/>
    <w:rsid w:val="009274C6"/>
    <w:rsid w:val="009277A1"/>
    <w:rsid w:val="0092788A"/>
    <w:rsid w:val="00927D1D"/>
    <w:rsid w:val="009300F1"/>
    <w:rsid w:val="009302FB"/>
    <w:rsid w:val="0093036A"/>
    <w:rsid w:val="00930984"/>
    <w:rsid w:val="00930AE7"/>
    <w:rsid w:val="00930E30"/>
    <w:rsid w:val="00931766"/>
    <w:rsid w:val="00931988"/>
    <w:rsid w:val="00931FA6"/>
    <w:rsid w:val="00932679"/>
    <w:rsid w:val="009329B6"/>
    <w:rsid w:val="00933166"/>
    <w:rsid w:val="009337C3"/>
    <w:rsid w:val="00933873"/>
    <w:rsid w:val="00935120"/>
    <w:rsid w:val="00935159"/>
    <w:rsid w:val="009352FB"/>
    <w:rsid w:val="00935386"/>
    <w:rsid w:val="0093538D"/>
    <w:rsid w:val="00935739"/>
    <w:rsid w:val="00935742"/>
    <w:rsid w:val="00935C6D"/>
    <w:rsid w:val="009362C7"/>
    <w:rsid w:val="009363AA"/>
    <w:rsid w:val="0093653F"/>
    <w:rsid w:val="00936605"/>
    <w:rsid w:val="00936EE5"/>
    <w:rsid w:val="009371CE"/>
    <w:rsid w:val="00937557"/>
    <w:rsid w:val="0093761C"/>
    <w:rsid w:val="00937A3F"/>
    <w:rsid w:val="0094052A"/>
    <w:rsid w:val="00941428"/>
    <w:rsid w:val="009417B4"/>
    <w:rsid w:val="009418BE"/>
    <w:rsid w:val="00941F87"/>
    <w:rsid w:val="00942289"/>
    <w:rsid w:val="009423C5"/>
    <w:rsid w:val="00942B35"/>
    <w:rsid w:val="00942C5A"/>
    <w:rsid w:val="00942EF6"/>
    <w:rsid w:val="00942F45"/>
    <w:rsid w:val="009433BE"/>
    <w:rsid w:val="009434FD"/>
    <w:rsid w:val="00943BE4"/>
    <w:rsid w:val="009440B5"/>
    <w:rsid w:val="00944263"/>
    <w:rsid w:val="00944835"/>
    <w:rsid w:val="009448B7"/>
    <w:rsid w:val="00944EF5"/>
    <w:rsid w:val="009451E9"/>
    <w:rsid w:val="00945252"/>
    <w:rsid w:val="009453A2"/>
    <w:rsid w:val="009453CF"/>
    <w:rsid w:val="00945B6F"/>
    <w:rsid w:val="0094691A"/>
    <w:rsid w:val="0095079A"/>
    <w:rsid w:val="00950AA1"/>
    <w:rsid w:val="00950B8D"/>
    <w:rsid w:val="00950CC8"/>
    <w:rsid w:val="00950D79"/>
    <w:rsid w:val="0095109B"/>
    <w:rsid w:val="00951BF8"/>
    <w:rsid w:val="0095220A"/>
    <w:rsid w:val="0095238F"/>
    <w:rsid w:val="00952586"/>
    <w:rsid w:val="00952DD3"/>
    <w:rsid w:val="009535BE"/>
    <w:rsid w:val="009537B0"/>
    <w:rsid w:val="00953B66"/>
    <w:rsid w:val="00953E0D"/>
    <w:rsid w:val="00953E70"/>
    <w:rsid w:val="0095492B"/>
    <w:rsid w:val="00954EE7"/>
    <w:rsid w:val="00955132"/>
    <w:rsid w:val="00955397"/>
    <w:rsid w:val="00955561"/>
    <w:rsid w:val="00955A24"/>
    <w:rsid w:val="009563B1"/>
    <w:rsid w:val="009564D2"/>
    <w:rsid w:val="00956599"/>
    <w:rsid w:val="00956933"/>
    <w:rsid w:val="00956DD9"/>
    <w:rsid w:val="00957016"/>
    <w:rsid w:val="00957103"/>
    <w:rsid w:val="00957296"/>
    <w:rsid w:val="009575DB"/>
    <w:rsid w:val="0096058A"/>
    <w:rsid w:val="00960B3D"/>
    <w:rsid w:val="00960C5E"/>
    <w:rsid w:val="00961058"/>
    <w:rsid w:val="00961245"/>
    <w:rsid w:val="0096175B"/>
    <w:rsid w:val="00961CB5"/>
    <w:rsid w:val="0096200F"/>
    <w:rsid w:val="00962104"/>
    <w:rsid w:val="00962BBC"/>
    <w:rsid w:val="009632C9"/>
    <w:rsid w:val="009636FD"/>
    <w:rsid w:val="00963BD7"/>
    <w:rsid w:val="009641C6"/>
    <w:rsid w:val="00964429"/>
    <w:rsid w:val="0096463B"/>
    <w:rsid w:val="00964A83"/>
    <w:rsid w:val="00964C6F"/>
    <w:rsid w:val="00964C8D"/>
    <w:rsid w:val="009650BF"/>
    <w:rsid w:val="0096555F"/>
    <w:rsid w:val="0096558C"/>
    <w:rsid w:val="00965A61"/>
    <w:rsid w:val="00965E06"/>
    <w:rsid w:val="00966464"/>
    <w:rsid w:val="009665E8"/>
    <w:rsid w:val="00966D44"/>
    <w:rsid w:val="009671C9"/>
    <w:rsid w:val="0096725A"/>
    <w:rsid w:val="00967358"/>
    <w:rsid w:val="0096750B"/>
    <w:rsid w:val="0097020C"/>
    <w:rsid w:val="0097051F"/>
    <w:rsid w:val="00970F29"/>
    <w:rsid w:val="009712D2"/>
    <w:rsid w:val="00971431"/>
    <w:rsid w:val="00971662"/>
    <w:rsid w:val="009719BA"/>
    <w:rsid w:val="009725DB"/>
    <w:rsid w:val="00972820"/>
    <w:rsid w:val="009729CF"/>
    <w:rsid w:val="009735C4"/>
    <w:rsid w:val="00973633"/>
    <w:rsid w:val="00973CF5"/>
    <w:rsid w:val="00973F07"/>
    <w:rsid w:val="009740AB"/>
    <w:rsid w:val="009740E5"/>
    <w:rsid w:val="0097467E"/>
    <w:rsid w:val="00974708"/>
    <w:rsid w:val="009748C5"/>
    <w:rsid w:val="00974C31"/>
    <w:rsid w:val="00975A51"/>
    <w:rsid w:val="00976054"/>
    <w:rsid w:val="009762C3"/>
    <w:rsid w:val="00976A9C"/>
    <w:rsid w:val="0097722E"/>
    <w:rsid w:val="0097743C"/>
    <w:rsid w:val="00977631"/>
    <w:rsid w:val="00977812"/>
    <w:rsid w:val="00977C80"/>
    <w:rsid w:val="00977F3A"/>
    <w:rsid w:val="00980018"/>
    <w:rsid w:val="00980254"/>
    <w:rsid w:val="00980278"/>
    <w:rsid w:val="00980417"/>
    <w:rsid w:val="009817D9"/>
    <w:rsid w:val="009817E9"/>
    <w:rsid w:val="00981895"/>
    <w:rsid w:val="00981901"/>
    <w:rsid w:val="00982188"/>
    <w:rsid w:val="009821E1"/>
    <w:rsid w:val="00982405"/>
    <w:rsid w:val="009829AF"/>
    <w:rsid w:val="00982A8F"/>
    <w:rsid w:val="009831A6"/>
    <w:rsid w:val="0098362F"/>
    <w:rsid w:val="0098369C"/>
    <w:rsid w:val="00983713"/>
    <w:rsid w:val="00983A02"/>
    <w:rsid w:val="00983AC5"/>
    <w:rsid w:val="00983C3A"/>
    <w:rsid w:val="009849F9"/>
    <w:rsid w:val="00984ACF"/>
    <w:rsid w:val="00984E4C"/>
    <w:rsid w:val="00984FD0"/>
    <w:rsid w:val="00985B4E"/>
    <w:rsid w:val="00985BB8"/>
    <w:rsid w:val="009863A3"/>
    <w:rsid w:val="009864AB"/>
    <w:rsid w:val="0098682B"/>
    <w:rsid w:val="00986D4E"/>
    <w:rsid w:val="00986E2D"/>
    <w:rsid w:val="0098749F"/>
    <w:rsid w:val="00987904"/>
    <w:rsid w:val="0099028E"/>
    <w:rsid w:val="0099088B"/>
    <w:rsid w:val="00990AA1"/>
    <w:rsid w:val="00990E33"/>
    <w:rsid w:val="009918AD"/>
    <w:rsid w:val="00992A3A"/>
    <w:rsid w:val="00992F37"/>
    <w:rsid w:val="0099362E"/>
    <w:rsid w:val="009937CD"/>
    <w:rsid w:val="009938C6"/>
    <w:rsid w:val="009939F1"/>
    <w:rsid w:val="00993BDF"/>
    <w:rsid w:val="009946E5"/>
    <w:rsid w:val="00994856"/>
    <w:rsid w:val="009948B6"/>
    <w:rsid w:val="00994B98"/>
    <w:rsid w:val="00994EE5"/>
    <w:rsid w:val="00995055"/>
    <w:rsid w:val="009951C0"/>
    <w:rsid w:val="00995A35"/>
    <w:rsid w:val="00995FA7"/>
    <w:rsid w:val="00996222"/>
    <w:rsid w:val="0099656A"/>
    <w:rsid w:val="00996C10"/>
    <w:rsid w:val="0099754A"/>
    <w:rsid w:val="0099760D"/>
    <w:rsid w:val="00997681"/>
    <w:rsid w:val="00997808"/>
    <w:rsid w:val="00997848"/>
    <w:rsid w:val="00997B73"/>
    <w:rsid w:val="009A048E"/>
    <w:rsid w:val="009A04FE"/>
    <w:rsid w:val="009A08D5"/>
    <w:rsid w:val="009A0B0F"/>
    <w:rsid w:val="009A0B28"/>
    <w:rsid w:val="009A0C16"/>
    <w:rsid w:val="009A0E40"/>
    <w:rsid w:val="009A18F9"/>
    <w:rsid w:val="009A2155"/>
    <w:rsid w:val="009A2966"/>
    <w:rsid w:val="009A2E5A"/>
    <w:rsid w:val="009A3573"/>
    <w:rsid w:val="009A4201"/>
    <w:rsid w:val="009A434A"/>
    <w:rsid w:val="009A47F5"/>
    <w:rsid w:val="009A543E"/>
    <w:rsid w:val="009A5C71"/>
    <w:rsid w:val="009A61D1"/>
    <w:rsid w:val="009A67AB"/>
    <w:rsid w:val="009A6A73"/>
    <w:rsid w:val="009A6A9D"/>
    <w:rsid w:val="009A6C40"/>
    <w:rsid w:val="009A6CA5"/>
    <w:rsid w:val="009A6EFB"/>
    <w:rsid w:val="009A7125"/>
    <w:rsid w:val="009A71D6"/>
    <w:rsid w:val="009A73ED"/>
    <w:rsid w:val="009A7B5A"/>
    <w:rsid w:val="009B077D"/>
    <w:rsid w:val="009B0796"/>
    <w:rsid w:val="009B0AC9"/>
    <w:rsid w:val="009B0B7B"/>
    <w:rsid w:val="009B0E20"/>
    <w:rsid w:val="009B0FCA"/>
    <w:rsid w:val="009B14BB"/>
    <w:rsid w:val="009B16AD"/>
    <w:rsid w:val="009B17F6"/>
    <w:rsid w:val="009B1DA4"/>
    <w:rsid w:val="009B1E83"/>
    <w:rsid w:val="009B225D"/>
    <w:rsid w:val="009B2286"/>
    <w:rsid w:val="009B241C"/>
    <w:rsid w:val="009B24AF"/>
    <w:rsid w:val="009B2957"/>
    <w:rsid w:val="009B3BA7"/>
    <w:rsid w:val="009B44A6"/>
    <w:rsid w:val="009B4D59"/>
    <w:rsid w:val="009B4DB9"/>
    <w:rsid w:val="009B52E9"/>
    <w:rsid w:val="009B6707"/>
    <w:rsid w:val="009B6D18"/>
    <w:rsid w:val="009B6E23"/>
    <w:rsid w:val="009B6E87"/>
    <w:rsid w:val="009B7004"/>
    <w:rsid w:val="009B7E67"/>
    <w:rsid w:val="009C004C"/>
    <w:rsid w:val="009C00ED"/>
    <w:rsid w:val="009C03DD"/>
    <w:rsid w:val="009C0C99"/>
    <w:rsid w:val="009C0FE5"/>
    <w:rsid w:val="009C12AE"/>
    <w:rsid w:val="009C15CB"/>
    <w:rsid w:val="009C16CC"/>
    <w:rsid w:val="009C17B4"/>
    <w:rsid w:val="009C210D"/>
    <w:rsid w:val="009C262A"/>
    <w:rsid w:val="009C2853"/>
    <w:rsid w:val="009C2B87"/>
    <w:rsid w:val="009C2D06"/>
    <w:rsid w:val="009C2E88"/>
    <w:rsid w:val="009C306F"/>
    <w:rsid w:val="009C3145"/>
    <w:rsid w:val="009C319E"/>
    <w:rsid w:val="009C31B5"/>
    <w:rsid w:val="009C338C"/>
    <w:rsid w:val="009C3441"/>
    <w:rsid w:val="009C45DD"/>
    <w:rsid w:val="009C46A4"/>
    <w:rsid w:val="009C5390"/>
    <w:rsid w:val="009C53CA"/>
    <w:rsid w:val="009C56AC"/>
    <w:rsid w:val="009C5773"/>
    <w:rsid w:val="009C64C2"/>
    <w:rsid w:val="009C6922"/>
    <w:rsid w:val="009C6B8A"/>
    <w:rsid w:val="009C6CE0"/>
    <w:rsid w:val="009C7126"/>
    <w:rsid w:val="009C7413"/>
    <w:rsid w:val="009C74D7"/>
    <w:rsid w:val="009C75D2"/>
    <w:rsid w:val="009D0301"/>
    <w:rsid w:val="009D0BCA"/>
    <w:rsid w:val="009D0EDF"/>
    <w:rsid w:val="009D1005"/>
    <w:rsid w:val="009D159E"/>
    <w:rsid w:val="009D19B8"/>
    <w:rsid w:val="009D1C26"/>
    <w:rsid w:val="009D1D53"/>
    <w:rsid w:val="009D1FD1"/>
    <w:rsid w:val="009D25C6"/>
    <w:rsid w:val="009D2613"/>
    <w:rsid w:val="009D280D"/>
    <w:rsid w:val="009D2FF2"/>
    <w:rsid w:val="009D3CD4"/>
    <w:rsid w:val="009D415D"/>
    <w:rsid w:val="009D45F1"/>
    <w:rsid w:val="009D4657"/>
    <w:rsid w:val="009D497D"/>
    <w:rsid w:val="009D4EF4"/>
    <w:rsid w:val="009D4F99"/>
    <w:rsid w:val="009D51A5"/>
    <w:rsid w:val="009D53C9"/>
    <w:rsid w:val="009D572D"/>
    <w:rsid w:val="009D61FD"/>
    <w:rsid w:val="009D6C6F"/>
    <w:rsid w:val="009D6DD4"/>
    <w:rsid w:val="009D710C"/>
    <w:rsid w:val="009D77EB"/>
    <w:rsid w:val="009D7973"/>
    <w:rsid w:val="009D7A3C"/>
    <w:rsid w:val="009E0095"/>
    <w:rsid w:val="009E02A9"/>
    <w:rsid w:val="009E0301"/>
    <w:rsid w:val="009E0D78"/>
    <w:rsid w:val="009E0DBA"/>
    <w:rsid w:val="009E0E4A"/>
    <w:rsid w:val="009E0ECA"/>
    <w:rsid w:val="009E128C"/>
    <w:rsid w:val="009E1672"/>
    <w:rsid w:val="009E17B0"/>
    <w:rsid w:val="009E17E2"/>
    <w:rsid w:val="009E1C87"/>
    <w:rsid w:val="009E1D2D"/>
    <w:rsid w:val="009E1DB2"/>
    <w:rsid w:val="009E2003"/>
    <w:rsid w:val="009E38D5"/>
    <w:rsid w:val="009E39FB"/>
    <w:rsid w:val="009E3C84"/>
    <w:rsid w:val="009E3CDD"/>
    <w:rsid w:val="009E3D2F"/>
    <w:rsid w:val="009E4CCA"/>
    <w:rsid w:val="009E4DB6"/>
    <w:rsid w:val="009E4DE5"/>
    <w:rsid w:val="009E4E1F"/>
    <w:rsid w:val="009E4E26"/>
    <w:rsid w:val="009E5871"/>
    <w:rsid w:val="009E648D"/>
    <w:rsid w:val="009E681C"/>
    <w:rsid w:val="009E71F9"/>
    <w:rsid w:val="009E7869"/>
    <w:rsid w:val="009E7EA9"/>
    <w:rsid w:val="009E7FAD"/>
    <w:rsid w:val="009E7FE7"/>
    <w:rsid w:val="009F0190"/>
    <w:rsid w:val="009F08F7"/>
    <w:rsid w:val="009F091D"/>
    <w:rsid w:val="009F0B39"/>
    <w:rsid w:val="009F0F0F"/>
    <w:rsid w:val="009F0F14"/>
    <w:rsid w:val="009F1032"/>
    <w:rsid w:val="009F1435"/>
    <w:rsid w:val="009F149C"/>
    <w:rsid w:val="009F17B3"/>
    <w:rsid w:val="009F1848"/>
    <w:rsid w:val="009F1A64"/>
    <w:rsid w:val="009F1C1B"/>
    <w:rsid w:val="009F1D22"/>
    <w:rsid w:val="009F1F58"/>
    <w:rsid w:val="009F2679"/>
    <w:rsid w:val="009F291A"/>
    <w:rsid w:val="009F2CD0"/>
    <w:rsid w:val="009F2D16"/>
    <w:rsid w:val="009F2FAD"/>
    <w:rsid w:val="009F3CF0"/>
    <w:rsid w:val="009F3E50"/>
    <w:rsid w:val="009F3EB1"/>
    <w:rsid w:val="009F41E3"/>
    <w:rsid w:val="009F4341"/>
    <w:rsid w:val="009F43EA"/>
    <w:rsid w:val="009F5217"/>
    <w:rsid w:val="009F57E8"/>
    <w:rsid w:val="009F615F"/>
    <w:rsid w:val="009F617F"/>
    <w:rsid w:val="009F64F4"/>
    <w:rsid w:val="009F669E"/>
    <w:rsid w:val="009F6D9C"/>
    <w:rsid w:val="009F6E7D"/>
    <w:rsid w:val="009F7026"/>
    <w:rsid w:val="009F7054"/>
    <w:rsid w:val="009F7081"/>
    <w:rsid w:val="009F761F"/>
    <w:rsid w:val="009F7A28"/>
    <w:rsid w:val="009F7ADA"/>
    <w:rsid w:val="009F7C4F"/>
    <w:rsid w:val="00A000FC"/>
    <w:rsid w:val="00A009D3"/>
    <w:rsid w:val="00A01081"/>
    <w:rsid w:val="00A01F77"/>
    <w:rsid w:val="00A01FFB"/>
    <w:rsid w:val="00A02108"/>
    <w:rsid w:val="00A02296"/>
    <w:rsid w:val="00A0229A"/>
    <w:rsid w:val="00A026DB"/>
    <w:rsid w:val="00A0312C"/>
    <w:rsid w:val="00A0333D"/>
    <w:rsid w:val="00A03866"/>
    <w:rsid w:val="00A03F83"/>
    <w:rsid w:val="00A0488B"/>
    <w:rsid w:val="00A04AEC"/>
    <w:rsid w:val="00A04DF7"/>
    <w:rsid w:val="00A051BE"/>
    <w:rsid w:val="00A0549B"/>
    <w:rsid w:val="00A0596B"/>
    <w:rsid w:val="00A059DE"/>
    <w:rsid w:val="00A05E5F"/>
    <w:rsid w:val="00A05EBD"/>
    <w:rsid w:val="00A0611A"/>
    <w:rsid w:val="00A067C5"/>
    <w:rsid w:val="00A06843"/>
    <w:rsid w:val="00A06A4E"/>
    <w:rsid w:val="00A06E46"/>
    <w:rsid w:val="00A074DC"/>
    <w:rsid w:val="00A07856"/>
    <w:rsid w:val="00A07B85"/>
    <w:rsid w:val="00A07E74"/>
    <w:rsid w:val="00A1016A"/>
    <w:rsid w:val="00A106C3"/>
    <w:rsid w:val="00A11059"/>
    <w:rsid w:val="00A11397"/>
    <w:rsid w:val="00A1204F"/>
    <w:rsid w:val="00A12473"/>
    <w:rsid w:val="00A124B5"/>
    <w:rsid w:val="00A128F7"/>
    <w:rsid w:val="00A1290C"/>
    <w:rsid w:val="00A13072"/>
    <w:rsid w:val="00A1393C"/>
    <w:rsid w:val="00A13BC2"/>
    <w:rsid w:val="00A13EF2"/>
    <w:rsid w:val="00A145AD"/>
    <w:rsid w:val="00A14A20"/>
    <w:rsid w:val="00A14F95"/>
    <w:rsid w:val="00A1564C"/>
    <w:rsid w:val="00A15792"/>
    <w:rsid w:val="00A158D7"/>
    <w:rsid w:val="00A159E9"/>
    <w:rsid w:val="00A15CFC"/>
    <w:rsid w:val="00A16303"/>
    <w:rsid w:val="00A16704"/>
    <w:rsid w:val="00A16D6B"/>
    <w:rsid w:val="00A17318"/>
    <w:rsid w:val="00A17592"/>
    <w:rsid w:val="00A1765C"/>
    <w:rsid w:val="00A17671"/>
    <w:rsid w:val="00A17F45"/>
    <w:rsid w:val="00A20148"/>
    <w:rsid w:val="00A20215"/>
    <w:rsid w:val="00A209DD"/>
    <w:rsid w:val="00A20ADB"/>
    <w:rsid w:val="00A20D95"/>
    <w:rsid w:val="00A2110E"/>
    <w:rsid w:val="00A21A9D"/>
    <w:rsid w:val="00A21C91"/>
    <w:rsid w:val="00A21F25"/>
    <w:rsid w:val="00A220FD"/>
    <w:rsid w:val="00A22D1A"/>
    <w:rsid w:val="00A231BC"/>
    <w:rsid w:val="00A234B6"/>
    <w:rsid w:val="00A2356F"/>
    <w:rsid w:val="00A23748"/>
    <w:rsid w:val="00A239D4"/>
    <w:rsid w:val="00A239EF"/>
    <w:rsid w:val="00A23A51"/>
    <w:rsid w:val="00A23BFA"/>
    <w:rsid w:val="00A2448E"/>
    <w:rsid w:val="00A246CB"/>
    <w:rsid w:val="00A24C9E"/>
    <w:rsid w:val="00A25A5A"/>
    <w:rsid w:val="00A264C9"/>
    <w:rsid w:val="00A264E5"/>
    <w:rsid w:val="00A26836"/>
    <w:rsid w:val="00A26A11"/>
    <w:rsid w:val="00A26E63"/>
    <w:rsid w:val="00A26F6F"/>
    <w:rsid w:val="00A27500"/>
    <w:rsid w:val="00A304B9"/>
    <w:rsid w:val="00A306BA"/>
    <w:rsid w:val="00A30765"/>
    <w:rsid w:val="00A30818"/>
    <w:rsid w:val="00A30841"/>
    <w:rsid w:val="00A30F0D"/>
    <w:rsid w:val="00A30F57"/>
    <w:rsid w:val="00A3108F"/>
    <w:rsid w:val="00A32291"/>
    <w:rsid w:val="00A328F4"/>
    <w:rsid w:val="00A32A01"/>
    <w:rsid w:val="00A32A64"/>
    <w:rsid w:val="00A32F0F"/>
    <w:rsid w:val="00A33155"/>
    <w:rsid w:val="00A331CB"/>
    <w:rsid w:val="00A332D7"/>
    <w:rsid w:val="00A33525"/>
    <w:rsid w:val="00A3381D"/>
    <w:rsid w:val="00A341CD"/>
    <w:rsid w:val="00A344D3"/>
    <w:rsid w:val="00A3504F"/>
    <w:rsid w:val="00A357B1"/>
    <w:rsid w:val="00A35866"/>
    <w:rsid w:val="00A35B44"/>
    <w:rsid w:val="00A35D13"/>
    <w:rsid w:val="00A35FA4"/>
    <w:rsid w:val="00A36381"/>
    <w:rsid w:val="00A363C6"/>
    <w:rsid w:val="00A36B83"/>
    <w:rsid w:val="00A36BF0"/>
    <w:rsid w:val="00A37220"/>
    <w:rsid w:val="00A3724C"/>
    <w:rsid w:val="00A37457"/>
    <w:rsid w:val="00A374C9"/>
    <w:rsid w:val="00A37AFD"/>
    <w:rsid w:val="00A37CBC"/>
    <w:rsid w:val="00A37EA6"/>
    <w:rsid w:val="00A405A8"/>
    <w:rsid w:val="00A40CEF"/>
    <w:rsid w:val="00A40E62"/>
    <w:rsid w:val="00A41095"/>
    <w:rsid w:val="00A41BCB"/>
    <w:rsid w:val="00A41CC6"/>
    <w:rsid w:val="00A42271"/>
    <w:rsid w:val="00A42805"/>
    <w:rsid w:val="00A42989"/>
    <w:rsid w:val="00A42B13"/>
    <w:rsid w:val="00A42D49"/>
    <w:rsid w:val="00A42E8B"/>
    <w:rsid w:val="00A42E98"/>
    <w:rsid w:val="00A430F4"/>
    <w:rsid w:val="00A43393"/>
    <w:rsid w:val="00A43938"/>
    <w:rsid w:val="00A43B3A"/>
    <w:rsid w:val="00A443A0"/>
    <w:rsid w:val="00A44A5E"/>
    <w:rsid w:val="00A44E31"/>
    <w:rsid w:val="00A4519D"/>
    <w:rsid w:val="00A45ACB"/>
    <w:rsid w:val="00A45B69"/>
    <w:rsid w:val="00A45C77"/>
    <w:rsid w:val="00A45E73"/>
    <w:rsid w:val="00A45E7B"/>
    <w:rsid w:val="00A45E93"/>
    <w:rsid w:val="00A46182"/>
    <w:rsid w:val="00A46B94"/>
    <w:rsid w:val="00A46E1E"/>
    <w:rsid w:val="00A47966"/>
    <w:rsid w:val="00A47B58"/>
    <w:rsid w:val="00A47EDF"/>
    <w:rsid w:val="00A505DA"/>
    <w:rsid w:val="00A50E84"/>
    <w:rsid w:val="00A50F7C"/>
    <w:rsid w:val="00A511B2"/>
    <w:rsid w:val="00A515F4"/>
    <w:rsid w:val="00A51792"/>
    <w:rsid w:val="00A51A9D"/>
    <w:rsid w:val="00A51B4F"/>
    <w:rsid w:val="00A51B96"/>
    <w:rsid w:val="00A51C88"/>
    <w:rsid w:val="00A51F3A"/>
    <w:rsid w:val="00A527D4"/>
    <w:rsid w:val="00A534DC"/>
    <w:rsid w:val="00A537D5"/>
    <w:rsid w:val="00A53BCB"/>
    <w:rsid w:val="00A53D34"/>
    <w:rsid w:val="00A53EF6"/>
    <w:rsid w:val="00A540DF"/>
    <w:rsid w:val="00A541DD"/>
    <w:rsid w:val="00A544D0"/>
    <w:rsid w:val="00A54F22"/>
    <w:rsid w:val="00A55EC3"/>
    <w:rsid w:val="00A56188"/>
    <w:rsid w:val="00A56307"/>
    <w:rsid w:val="00A56D71"/>
    <w:rsid w:val="00A6029D"/>
    <w:rsid w:val="00A6112C"/>
    <w:rsid w:val="00A61227"/>
    <w:rsid w:val="00A612A6"/>
    <w:rsid w:val="00A6149D"/>
    <w:rsid w:val="00A61A1B"/>
    <w:rsid w:val="00A61BE6"/>
    <w:rsid w:val="00A61C92"/>
    <w:rsid w:val="00A61ED4"/>
    <w:rsid w:val="00A620AF"/>
    <w:rsid w:val="00A62798"/>
    <w:rsid w:val="00A62903"/>
    <w:rsid w:val="00A630F0"/>
    <w:rsid w:val="00A630F4"/>
    <w:rsid w:val="00A6313D"/>
    <w:rsid w:val="00A631CC"/>
    <w:rsid w:val="00A63EBA"/>
    <w:rsid w:val="00A640C4"/>
    <w:rsid w:val="00A6464F"/>
    <w:rsid w:val="00A64687"/>
    <w:rsid w:val="00A64884"/>
    <w:rsid w:val="00A648DF"/>
    <w:rsid w:val="00A64AFD"/>
    <w:rsid w:val="00A64B40"/>
    <w:rsid w:val="00A64BC3"/>
    <w:rsid w:val="00A64D38"/>
    <w:rsid w:val="00A64D39"/>
    <w:rsid w:val="00A64D6C"/>
    <w:rsid w:val="00A64E34"/>
    <w:rsid w:val="00A64FD4"/>
    <w:rsid w:val="00A652B7"/>
    <w:rsid w:val="00A65A8D"/>
    <w:rsid w:val="00A6617D"/>
    <w:rsid w:val="00A66EA9"/>
    <w:rsid w:val="00A67321"/>
    <w:rsid w:val="00A67569"/>
    <w:rsid w:val="00A677FB"/>
    <w:rsid w:val="00A67829"/>
    <w:rsid w:val="00A700BB"/>
    <w:rsid w:val="00A702C7"/>
    <w:rsid w:val="00A7049E"/>
    <w:rsid w:val="00A7054E"/>
    <w:rsid w:val="00A706E3"/>
    <w:rsid w:val="00A7077E"/>
    <w:rsid w:val="00A7079C"/>
    <w:rsid w:val="00A7093A"/>
    <w:rsid w:val="00A70A95"/>
    <w:rsid w:val="00A70B69"/>
    <w:rsid w:val="00A70DD7"/>
    <w:rsid w:val="00A714EF"/>
    <w:rsid w:val="00A715DC"/>
    <w:rsid w:val="00A7188A"/>
    <w:rsid w:val="00A72375"/>
    <w:rsid w:val="00A72D5F"/>
    <w:rsid w:val="00A72F65"/>
    <w:rsid w:val="00A733E4"/>
    <w:rsid w:val="00A73BE5"/>
    <w:rsid w:val="00A73F87"/>
    <w:rsid w:val="00A740E6"/>
    <w:rsid w:val="00A745B2"/>
    <w:rsid w:val="00A74787"/>
    <w:rsid w:val="00A74847"/>
    <w:rsid w:val="00A74970"/>
    <w:rsid w:val="00A74A35"/>
    <w:rsid w:val="00A74B56"/>
    <w:rsid w:val="00A74BC2"/>
    <w:rsid w:val="00A74BC6"/>
    <w:rsid w:val="00A74BFB"/>
    <w:rsid w:val="00A74F37"/>
    <w:rsid w:val="00A74FFB"/>
    <w:rsid w:val="00A7538E"/>
    <w:rsid w:val="00A75693"/>
    <w:rsid w:val="00A759FA"/>
    <w:rsid w:val="00A75A0E"/>
    <w:rsid w:val="00A75C3B"/>
    <w:rsid w:val="00A76121"/>
    <w:rsid w:val="00A764A4"/>
    <w:rsid w:val="00A77213"/>
    <w:rsid w:val="00A77371"/>
    <w:rsid w:val="00A776BE"/>
    <w:rsid w:val="00A77B71"/>
    <w:rsid w:val="00A77F93"/>
    <w:rsid w:val="00A80879"/>
    <w:rsid w:val="00A80AE4"/>
    <w:rsid w:val="00A80FCF"/>
    <w:rsid w:val="00A81395"/>
    <w:rsid w:val="00A81BC8"/>
    <w:rsid w:val="00A8201E"/>
    <w:rsid w:val="00A8208A"/>
    <w:rsid w:val="00A82115"/>
    <w:rsid w:val="00A82278"/>
    <w:rsid w:val="00A826BC"/>
    <w:rsid w:val="00A82A5A"/>
    <w:rsid w:val="00A82CD2"/>
    <w:rsid w:val="00A834EF"/>
    <w:rsid w:val="00A83AD0"/>
    <w:rsid w:val="00A84075"/>
    <w:rsid w:val="00A8436A"/>
    <w:rsid w:val="00A84481"/>
    <w:rsid w:val="00A844DB"/>
    <w:rsid w:val="00A845BC"/>
    <w:rsid w:val="00A8461C"/>
    <w:rsid w:val="00A84A92"/>
    <w:rsid w:val="00A84D5A"/>
    <w:rsid w:val="00A84D76"/>
    <w:rsid w:val="00A84ED1"/>
    <w:rsid w:val="00A84FFC"/>
    <w:rsid w:val="00A854F8"/>
    <w:rsid w:val="00A85BE1"/>
    <w:rsid w:val="00A85C65"/>
    <w:rsid w:val="00A85D92"/>
    <w:rsid w:val="00A85F36"/>
    <w:rsid w:val="00A862BD"/>
    <w:rsid w:val="00A862D1"/>
    <w:rsid w:val="00A8632C"/>
    <w:rsid w:val="00A8638A"/>
    <w:rsid w:val="00A868BA"/>
    <w:rsid w:val="00A873E4"/>
    <w:rsid w:val="00A8745C"/>
    <w:rsid w:val="00A8765D"/>
    <w:rsid w:val="00A877C2"/>
    <w:rsid w:val="00A87C00"/>
    <w:rsid w:val="00A87C33"/>
    <w:rsid w:val="00A87D63"/>
    <w:rsid w:val="00A87E91"/>
    <w:rsid w:val="00A901F8"/>
    <w:rsid w:val="00A902F5"/>
    <w:rsid w:val="00A9048F"/>
    <w:rsid w:val="00A906AB"/>
    <w:rsid w:val="00A90D2E"/>
    <w:rsid w:val="00A90D5A"/>
    <w:rsid w:val="00A90F07"/>
    <w:rsid w:val="00A90F55"/>
    <w:rsid w:val="00A915BA"/>
    <w:rsid w:val="00A9206B"/>
    <w:rsid w:val="00A92110"/>
    <w:rsid w:val="00A92200"/>
    <w:rsid w:val="00A923B5"/>
    <w:rsid w:val="00A924AB"/>
    <w:rsid w:val="00A928BF"/>
    <w:rsid w:val="00A92EA7"/>
    <w:rsid w:val="00A92FB0"/>
    <w:rsid w:val="00A9324D"/>
    <w:rsid w:val="00A93898"/>
    <w:rsid w:val="00A93C48"/>
    <w:rsid w:val="00A93CA0"/>
    <w:rsid w:val="00A93DC1"/>
    <w:rsid w:val="00A945E3"/>
    <w:rsid w:val="00A9490A"/>
    <w:rsid w:val="00A953E1"/>
    <w:rsid w:val="00A95ABB"/>
    <w:rsid w:val="00A95F4C"/>
    <w:rsid w:val="00A9613C"/>
    <w:rsid w:val="00A961AB"/>
    <w:rsid w:val="00A96553"/>
    <w:rsid w:val="00A965AF"/>
    <w:rsid w:val="00A967B3"/>
    <w:rsid w:val="00A96808"/>
    <w:rsid w:val="00A96A53"/>
    <w:rsid w:val="00A970DD"/>
    <w:rsid w:val="00A971E7"/>
    <w:rsid w:val="00A97A4B"/>
    <w:rsid w:val="00AA0AAC"/>
    <w:rsid w:val="00AA15CB"/>
    <w:rsid w:val="00AA179B"/>
    <w:rsid w:val="00AA1B1A"/>
    <w:rsid w:val="00AA1B34"/>
    <w:rsid w:val="00AA1D8D"/>
    <w:rsid w:val="00AA1FC6"/>
    <w:rsid w:val="00AA1FE3"/>
    <w:rsid w:val="00AA238B"/>
    <w:rsid w:val="00AA338D"/>
    <w:rsid w:val="00AA33BE"/>
    <w:rsid w:val="00AA3429"/>
    <w:rsid w:val="00AA37B2"/>
    <w:rsid w:val="00AA37C5"/>
    <w:rsid w:val="00AA38A4"/>
    <w:rsid w:val="00AA3C50"/>
    <w:rsid w:val="00AA3F8F"/>
    <w:rsid w:val="00AA431C"/>
    <w:rsid w:val="00AA4726"/>
    <w:rsid w:val="00AA47EA"/>
    <w:rsid w:val="00AA4DBA"/>
    <w:rsid w:val="00AA5D49"/>
    <w:rsid w:val="00AA5FA2"/>
    <w:rsid w:val="00AA6994"/>
    <w:rsid w:val="00AA6DC4"/>
    <w:rsid w:val="00AA6F5D"/>
    <w:rsid w:val="00AA6F99"/>
    <w:rsid w:val="00AA7730"/>
    <w:rsid w:val="00AA7746"/>
    <w:rsid w:val="00AA7769"/>
    <w:rsid w:val="00AA78AF"/>
    <w:rsid w:val="00AA79AC"/>
    <w:rsid w:val="00AA79D0"/>
    <w:rsid w:val="00AB0658"/>
    <w:rsid w:val="00AB0678"/>
    <w:rsid w:val="00AB0829"/>
    <w:rsid w:val="00AB0C55"/>
    <w:rsid w:val="00AB0F19"/>
    <w:rsid w:val="00AB0F68"/>
    <w:rsid w:val="00AB139B"/>
    <w:rsid w:val="00AB175F"/>
    <w:rsid w:val="00AB1774"/>
    <w:rsid w:val="00AB26A0"/>
    <w:rsid w:val="00AB2FB9"/>
    <w:rsid w:val="00AB3262"/>
    <w:rsid w:val="00AB33F1"/>
    <w:rsid w:val="00AB3D41"/>
    <w:rsid w:val="00AB418D"/>
    <w:rsid w:val="00AB463C"/>
    <w:rsid w:val="00AB4A06"/>
    <w:rsid w:val="00AB4D81"/>
    <w:rsid w:val="00AB501D"/>
    <w:rsid w:val="00AB5120"/>
    <w:rsid w:val="00AB58DD"/>
    <w:rsid w:val="00AB60B1"/>
    <w:rsid w:val="00AB60CD"/>
    <w:rsid w:val="00AB6214"/>
    <w:rsid w:val="00AB6834"/>
    <w:rsid w:val="00AB6893"/>
    <w:rsid w:val="00AB6D93"/>
    <w:rsid w:val="00AB6FDF"/>
    <w:rsid w:val="00AB7101"/>
    <w:rsid w:val="00AB7357"/>
    <w:rsid w:val="00AB7826"/>
    <w:rsid w:val="00AB79A0"/>
    <w:rsid w:val="00AC0126"/>
    <w:rsid w:val="00AC0404"/>
    <w:rsid w:val="00AC045A"/>
    <w:rsid w:val="00AC0787"/>
    <w:rsid w:val="00AC08A1"/>
    <w:rsid w:val="00AC1274"/>
    <w:rsid w:val="00AC13DD"/>
    <w:rsid w:val="00AC17BA"/>
    <w:rsid w:val="00AC17CE"/>
    <w:rsid w:val="00AC1A95"/>
    <w:rsid w:val="00AC1B2A"/>
    <w:rsid w:val="00AC227D"/>
    <w:rsid w:val="00AC240D"/>
    <w:rsid w:val="00AC25AF"/>
    <w:rsid w:val="00AC2703"/>
    <w:rsid w:val="00AC2E19"/>
    <w:rsid w:val="00AC2EA0"/>
    <w:rsid w:val="00AC2FE1"/>
    <w:rsid w:val="00AC314B"/>
    <w:rsid w:val="00AC319F"/>
    <w:rsid w:val="00AC3558"/>
    <w:rsid w:val="00AC35E6"/>
    <w:rsid w:val="00AC4024"/>
    <w:rsid w:val="00AC42F6"/>
    <w:rsid w:val="00AC455D"/>
    <w:rsid w:val="00AC46FC"/>
    <w:rsid w:val="00AC49F0"/>
    <w:rsid w:val="00AC4A26"/>
    <w:rsid w:val="00AC4F04"/>
    <w:rsid w:val="00AC4FEB"/>
    <w:rsid w:val="00AC5107"/>
    <w:rsid w:val="00AC5198"/>
    <w:rsid w:val="00AC51B3"/>
    <w:rsid w:val="00AC5267"/>
    <w:rsid w:val="00AC572F"/>
    <w:rsid w:val="00AC576D"/>
    <w:rsid w:val="00AC6456"/>
    <w:rsid w:val="00AC669D"/>
    <w:rsid w:val="00AC680E"/>
    <w:rsid w:val="00AC6A49"/>
    <w:rsid w:val="00AC6B55"/>
    <w:rsid w:val="00AC6F7D"/>
    <w:rsid w:val="00AC7304"/>
    <w:rsid w:val="00AC73C1"/>
    <w:rsid w:val="00AC7899"/>
    <w:rsid w:val="00AC7AAD"/>
    <w:rsid w:val="00AC7CC4"/>
    <w:rsid w:val="00AD0059"/>
    <w:rsid w:val="00AD04DE"/>
    <w:rsid w:val="00AD0C97"/>
    <w:rsid w:val="00AD15DF"/>
    <w:rsid w:val="00AD175F"/>
    <w:rsid w:val="00AD1A84"/>
    <w:rsid w:val="00AD1AD2"/>
    <w:rsid w:val="00AD211E"/>
    <w:rsid w:val="00AD2143"/>
    <w:rsid w:val="00AD215B"/>
    <w:rsid w:val="00AD23D7"/>
    <w:rsid w:val="00AD26E8"/>
    <w:rsid w:val="00AD2C6B"/>
    <w:rsid w:val="00AD326C"/>
    <w:rsid w:val="00AD367E"/>
    <w:rsid w:val="00AD37BB"/>
    <w:rsid w:val="00AD3AB8"/>
    <w:rsid w:val="00AD4D42"/>
    <w:rsid w:val="00AD50C3"/>
    <w:rsid w:val="00AD5215"/>
    <w:rsid w:val="00AD55E1"/>
    <w:rsid w:val="00AD5D8E"/>
    <w:rsid w:val="00AD5DDB"/>
    <w:rsid w:val="00AD6A80"/>
    <w:rsid w:val="00AD6B51"/>
    <w:rsid w:val="00AD6C2B"/>
    <w:rsid w:val="00AD7B14"/>
    <w:rsid w:val="00AD7C8F"/>
    <w:rsid w:val="00AE00F0"/>
    <w:rsid w:val="00AE012D"/>
    <w:rsid w:val="00AE02BF"/>
    <w:rsid w:val="00AE0B2A"/>
    <w:rsid w:val="00AE0B67"/>
    <w:rsid w:val="00AE0D27"/>
    <w:rsid w:val="00AE10AC"/>
    <w:rsid w:val="00AE150E"/>
    <w:rsid w:val="00AE1747"/>
    <w:rsid w:val="00AE190F"/>
    <w:rsid w:val="00AE191B"/>
    <w:rsid w:val="00AE1A2F"/>
    <w:rsid w:val="00AE1D2E"/>
    <w:rsid w:val="00AE1EB5"/>
    <w:rsid w:val="00AE20B9"/>
    <w:rsid w:val="00AE2458"/>
    <w:rsid w:val="00AE2B94"/>
    <w:rsid w:val="00AE3039"/>
    <w:rsid w:val="00AE37BF"/>
    <w:rsid w:val="00AE3DBF"/>
    <w:rsid w:val="00AE4116"/>
    <w:rsid w:val="00AE453B"/>
    <w:rsid w:val="00AE4744"/>
    <w:rsid w:val="00AE4EF6"/>
    <w:rsid w:val="00AE5BA7"/>
    <w:rsid w:val="00AE5E66"/>
    <w:rsid w:val="00AE5E9A"/>
    <w:rsid w:val="00AE615D"/>
    <w:rsid w:val="00AE6542"/>
    <w:rsid w:val="00AE6BF3"/>
    <w:rsid w:val="00AE6EC9"/>
    <w:rsid w:val="00AE6ED6"/>
    <w:rsid w:val="00AE73B5"/>
    <w:rsid w:val="00AE75F3"/>
    <w:rsid w:val="00AE793F"/>
    <w:rsid w:val="00AE797F"/>
    <w:rsid w:val="00AE7EBC"/>
    <w:rsid w:val="00AE7FDA"/>
    <w:rsid w:val="00AF0778"/>
    <w:rsid w:val="00AF1638"/>
    <w:rsid w:val="00AF1D2E"/>
    <w:rsid w:val="00AF1E97"/>
    <w:rsid w:val="00AF1F2F"/>
    <w:rsid w:val="00AF2361"/>
    <w:rsid w:val="00AF2D28"/>
    <w:rsid w:val="00AF2FBD"/>
    <w:rsid w:val="00AF35E2"/>
    <w:rsid w:val="00AF361D"/>
    <w:rsid w:val="00AF39A7"/>
    <w:rsid w:val="00AF3C3E"/>
    <w:rsid w:val="00AF3CAC"/>
    <w:rsid w:val="00AF47EE"/>
    <w:rsid w:val="00AF4AE1"/>
    <w:rsid w:val="00AF4CD3"/>
    <w:rsid w:val="00AF4EBF"/>
    <w:rsid w:val="00AF5819"/>
    <w:rsid w:val="00AF596A"/>
    <w:rsid w:val="00AF5A4F"/>
    <w:rsid w:val="00AF5B43"/>
    <w:rsid w:val="00AF5FC4"/>
    <w:rsid w:val="00AF6135"/>
    <w:rsid w:val="00AF677D"/>
    <w:rsid w:val="00AF6828"/>
    <w:rsid w:val="00AF68CC"/>
    <w:rsid w:val="00AF6BAA"/>
    <w:rsid w:val="00AF734F"/>
    <w:rsid w:val="00AF7594"/>
    <w:rsid w:val="00AF785C"/>
    <w:rsid w:val="00AF7C82"/>
    <w:rsid w:val="00AF7F53"/>
    <w:rsid w:val="00B00403"/>
    <w:rsid w:val="00B005C5"/>
    <w:rsid w:val="00B009C5"/>
    <w:rsid w:val="00B00BF1"/>
    <w:rsid w:val="00B010B0"/>
    <w:rsid w:val="00B0189C"/>
    <w:rsid w:val="00B018FC"/>
    <w:rsid w:val="00B01BF4"/>
    <w:rsid w:val="00B01CF9"/>
    <w:rsid w:val="00B0209C"/>
    <w:rsid w:val="00B020E3"/>
    <w:rsid w:val="00B02850"/>
    <w:rsid w:val="00B029A9"/>
    <w:rsid w:val="00B02D74"/>
    <w:rsid w:val="00B02E5F"/>
    <w:rsid w:val="00B02EA3"/>
    <w:rsid w:val="00B02EAA"/>
    <w:rsid w:val="00B033ED"/>
    <w:rsid w:val="00B0355D"/>
    <w:rsid w:val="00B03658"/>
    <w:rsid w:val="00B03C57"/>
    <w:rsid w:val="00B04358"/>
    <w:rsid w:val="00B0473A"/>
    <w:rsid w:val="00B0480A"/>
    <w:rsid w:val="00B0525E"/>
    <w:rsid w:val="00B05B3F"/>
    <w:rsid w:val="00B05B73"/>
    <w:rsid w:val="00B05FD4"/>
    <w:rsid w:val="00B0668A"/>
    <w:rsid w:val="00B06ED2"/>
    <w:rsid w:val="00B07017"/>
    <w:rsid w:val="00B0719C"/>
    <w:rsid w:val="00B075E2"/>
    <w:rsid w:val="00B07705"/>
    <w:rsid w:val="00B07829"/>
    <w:rsid w:val="00B07D9F"/>
    <w:rsid w:val="00B108E9"/>
    <w:rsid w:val="00B108EE"/>
    <w:rsid w:val="00B10F76"/>
    <w:rsid w:val="00B110E4"/>
    <w:rsid w:val="00B112D6"/>
    <w:rsid w:val="00B114D7"/>
    <w:rsid w:val="00B11727"/>
    <w:rsid w:val="00B117E3"/>
    <w:rsid w:val="00B11A6D"/>
    <w:rsid w:val="00B11CBF"/>
    <w:rsid w:val="00B11F95"/>
    <w:rsid w:val="00B121FF"/>
    <w:rsid w:val="00B123E6"/>
    <w:rsid w:val="00B12527"/>
    <w:rsid w:val="00B12887"/>
    <w:rsid w:val="00B12AA1"/>
    <w:rsid w:val="00B12B75"/>
    <w:rsid w:val="00B1319F"/>
    <w:rsid w:val="00B13229"/>
    <w:rsid w:val="00B13BEF"/>
    <w:rsid w:val="00B13E72"/>
    <w:rsid w:val="00B13F3B"/>
    <w:rsid w:val="00B1408C"/>
    <w:rsid w:val="00B14604"/>
    <w:rsid w:val="00B154CF"/>
    <w:rsid w:val="00B1558B"/>
    <w:rsid w:val="00B15745"/>
    <w:rsid w:val="00B15A85"/>
    <w:rsid w:val="00B15FF0"/>
    <w:rsid w:val="00B1611B"/>
    <w:rsid w:val="00B1685E"/>
    <w:rsid w:val="00B16C52"/>
    <w:rsid w:val="00B16F59"/>
    <w:rsid w:val="00B200C5"/>
    <w:rsid w:val="00B206D7"/>
    <w:rsid w:val="00B212C3"/>
    <w:rsid w:val="00B214FD"/>
    <w:rsid w:val="00B21537"/>
    <w:rsid w:val="00B2179B"/>
    <w:rsid w:val="00B21887"/>
    <w:rsid w:val="00B21A13"/>
    <w:rsid w:val="00B21E76"/>
    <w:rsid w:val="00B22470"/>
    <w:rsid w:val="00B224FF"/>
    <w:rsid w:val="00B2272B"/>
    <w:rsid w:val="00B22CF0"/>
    <w:rsid w:val="00B23480"/>
    <w:rsid w:val="00B2348B"/>
    <w:rsid w:val="00B23A76"/>
    <w:rsid w:val="00B23D79"/>
    <w:rsid w:val="00B2440F"/>
    <w:rsid w:val="00B247AD"/>
    <w:rsid w:val="00B24B8C"/>
    <w:rsid w:val="00B24EAB"/>
    <w:rsid w:val="00B25678"/>
    <w:rsid w:val="00B2612D"/>
    <w:rsid w:val="00B2645B"/>
    <w:rsid w:val="00B26ACD"/>
    <w:rsid w:val="00B26BE2"/>
    <w:rsid w:val="00B26C39"/>
    <w:rsid w:val="00B26CA9"/>
    <w:rsid w:val="00B26CDC"/>
    <w:rsid w:val="00B275B3"/>
    <w:rsid w:val="00B27785"/>
    <w:rsid w:val="00B27B18"/>
    <w:rsid w:val="00B27C44"/>
    <w:rsid w:val="00B27D4E"/>
    <w:rsid w:val="00B30221"/>
    <w:rsid w:val="00B308D1"/>
    <w:rsid w:val="00B308DC"/>
    <w:rsid w:val="00B30C33"/>
    <w:rsid w:val="00B30D50"/>
    <w:rsid w:val="00B30DBB"/>
    <w:rsid w:val="00B3106A"/>
    <w:rsid w:val="00B3107D"/>
    <w:rsid w:val="00B3112A"/>
    <w:rsid w:val="00B31826"/>
    <w:rsid w:val="00B31B43"/>
    <w:rsid w:val="00B31CCA"/>
    <w:rsid w:val="00B31D9A"/>
    <w:rsid w:val="00B3290E"/>
    <w:rsid w:val="00B32C3A"/>
    <w:rsid w:val="00B337EB"/>
    <w:rsid w:val="00B345E6"/>
    <w:rsid w:val="00B34879"/>
    <w:rsid w:val="00B34BC9"/>
    <w:rsid w:val="00B34E46"/>
    <w:rsid w:val="00B35226"/>
    <w:rsid w:val="00B35612"/>
    <w:rsid w:val="00B3639B"/>
    <w:rsid w:val="00B363EE"/>
    <w:rsid w:val="00B36A04"/>
    <w:rsid w:val="00B36A23"/>
    <w:rsid w:val="00B36B41"/>
    <w:rsid w:val="00B36DCA"/>
    <w:rsid w:val="00B373BA"/>
    <w:rsid w:val="00B3781D"/>
    <w:rsid w:val="00B37BD4"/>
    <w:rsid w:val="00B400FC"/>
    <w:rsid w:val="00B402D2"/>
    <w:rsid w:val="00B4073C"/>
    <w:rsid w:val="00B40828"/>
    <w:rsid w:val="00B41827"/>
    <w:rsid w:val="00B41F94"/>
    <w:rsid w:val="00B4210E"/>
    <w:rsid w:val="00B42576"/>
    <w:rsid w:val="00B425FF"/>
    <w:rsid w:val="00B426C1"/>
    <w:rsid w:val="00B42DB6"/>
    <w:rsid w:val="00B42FA1"/>
    <w:rsid w:val="00B435B5"/>
    <w:rsid w:val="00B438A7"/>
    <w:rsid w:val="00B44245"/>
    <w:rsid w:val="00B44354"/>
    <w:rsid w:val="00B4451F"/>
    <w:rsid w:val="00B4456D"/>
    <w:rsid w:val="00B44B05"/>
    <w:rsid w:val="00B44B61"/>
    <w:rsid w:val="00B44CF3"/>
    <w:rsid w:val="00B453BC"/>
    <w:rsid w:val="00B45645"/>
    <w:rsid w:val="00B45AD0"/>
    <w:rsid w:val="00B45E8B"/>
    <w:rsid w:val="00B46562"/>
    <w:rsid w:val="00B46785"/>
    <w:rsid w:val="00B46A2F"/>
    <w:rsid w:val="00B47730"/>
    <w:rsid w:val="00B50611"/>
    <w:rsid w:val="00B50A49"/>
    <w:rsid w:val="00B50C9D"/>
    <w:rsid w:val="00B50DD3"/>
    <w:rsid w:val="00B5147F"/>
    <w:rsid w:val="00B514AB"/>
    <w:rsid w:val="00B519F5"/>
    <w:rsid w:val="00B52415"/>
    <w:rsid w:val="00B52455"/>
    <w:rsid w:val="00B527D6"/>
    <w:rsid w:val="00B529A3"/>
    <w:rsid w:val="00B530B8"/>
    <w:rsid w:val="00B53538"/>
    <w:rsid w:val="00B5391E"/>
    <w:rsid w:val="00B53956"/>
    <w:rsid w:val="00B53C2F"/>
    <w:rsid w:val="00B53C65"/>
    <w:rsid w:val="00B54496"/>
    <w:rsid w:val="00B54899"/>
    <w:rsid w:val="00B550EE"/>
    <w:rsid w:val="00B552AB"/>
    <w:rsid w:val="00B55426"/>
    <w:rsid w:val="00B55C1F"/>
    <w:rsid w:val="00B55EDD"/>
    <w:rsid w:val="00B55F40"/>
    <w:rsid w:val="00B56713"/>
    <w:rsid w:val="00B567DC"/>
    <w:rsid w:val="00B56865"/>
    <w:rsid w:val="00B5686F"/>
    <w:rsid w:val="00B56CC9"/>
    <w:rsid w:val="00B5717E"/>
    <w:rsid w:val="00B57206"/>
    <w:rsid w:val="00B57465"/>
    <w:rsid w:val="00B57FEB"/>
    <w:rsid w:val="00B603E7"/>
    <w:rsid w:val="00B6077B"/>
    <w:rsid w:val="00B60B04"/>
    <w:rsid w:val="00B60BFB"/>
    <w:rsid w:val="00B6146E"/>
    <w:rsid w:val="00B617E2"/>
    <w:rsid w:val="00B61E58"/>
    <w:rsid w:val="00B61FE2"/>
    <w:rsid w:val="00B622E7"/>
    <w:rsid w:val="00B625BC"/>
    <w:rsid w:val="00B62D2E"/>
    <w:rsid w:val="00B6312E"/>
    <w:rsid w:val="00B63673"/>
    <w:rsid w:val="00B63902"/>
    <w:rsid w:val="00B63AAF"/>
    <w:rsid w:val="00B63BAF"/>
    <w:rsid w:val="00B63DEB"/>
    <w:rsid w:val="00B6409A"/>
    <w:rsid w:val="00B64160"/>
    <w:rsid w:val="00B64428"/>
    <w:rsid w:val="00B64C90"/>
    <w:rsid w:val="00B64D0C"/>
    <w:rsid w:val="00B64DF8"/>
    <w:rsid w:val="00B65301"/>
    <w:rsid w:val="00B65C0C"/>
    <w:rsid w:val="00B6625F"/>
    <w:rsid w:val="00B662B9"/>
    <w:rsid w:val="00B66D22"/>
    <w:rsid w:val="00B66E76"/>
    <w:rsid w:val="00B67044"/>
    <w:rsid w:val="00B67861"/>
    <w:rsid w:val="00B679A4"/>
    <w:rsid w:val="00B67A07"/>
    <w:rsid w:val="00B67F4D"/>
    <w:rsid w:val="00B70379"/>
    <w:rsid w:val="00B704C7"/>
    <w:rsid w:val="00B706BC"/>
    <w:rsid w:val="00B70B3E"/>
    <w:rsid w:val="00B70C74"/>
    <w:rsid w:val="00B7121A"/>
    <w:rsid w:val="00B71290"/>
    <w:rsid w:val="00B7131D"/>
    <w:rsid w:val="00B715C7"/>
    <w:rsid w:val="00B719CD"/>
    <w:rsid w:val="00B71C6F"/>
    <w:rsid w:val="00B7274C"/>
    <w:rsid w:val="00B72904"/>
    <w:rsid w:val="00B72A12"/>
    <w:rsid w:val="00B72C85"/>
    <w:rsid w:val="00B72CCD"/>
    <w:rsid w:val="00B72CF9"/>
    <w:rsid w:val="00B72DA0"/>
    <w:rsid w:val="00B73711"/>
    <w:rsid w:val="00B73A6E"/>
    <w:rsid w:val="00B73DA8"/>
    <w:rsid w:val="00B74130"/>
    <w:rsid w:val="00B743D3"/>
    <w:rsid w:val="00B74606"/>
    <w:rsid w:val="00B7463D"/>
    <w:rsid w:val="00B749D0"/>
    <w:rsid w:val="00B74C36"/>
    <w:rsid w:val="00B75812"/>
    <w:rsid w:val="00B75838"/>
    <w:rsid w:val="00B7586D"/>
    <w:rsid w:val="00B75DD1"/>
    <w:rsid w:val="00B75E15"/>
    <w:rsid w:val="00B76327"/>
    <w:rsid w:val="00B768FA"/>
    <w:rsid w:val="00B77051"/>
    <w:rsid w:val="00B77233"/>
    <w:rsid w:val="00B77710"/>
    <w:rsid w:val="00B77E93"/>
    <w:rsid w:val="00B77F37"/>
    <w:rsid w:val="00B80151"/>
    <w:rsid w:val="00B8045E"/>
    <w:rsid w:val="00B8050C"/>
    <w:rsid w:val="00B8064C"/>
    <w:rsid w:val="00B80763"/>
    <w:rsid w:val="00B810FA"/>
    <w:rsid w:val="00B8126E"/>
    <w:rsid w:val="00B81B58"/>
    <w:rsid w:val="00B81FAD"/>
    <w:rsid w:val="00B82149"/>
    <w:rsid w:val="00B822B1"/>
    <w:rsid w:val="00B822C1"/>
    <w:rsid w:val="00B82AD4"/>
    <w:rsid w:val="00B82BF1"/>
    <w:rsid w:val="00B83CF6"/>
    <w:rsid w:val="00B8400C"/>
    <w:rsid w:val="00B84AB6"/>
    <w:rsid w:val="00B84BAA"/>
    <w:rsid w:val="00B84EE0"/>
    <w:rsid w:val="00B853F2"/>
    <w:rsid w:val="00B85734"/>
    <w:rsid w:val="00B85C5E"/>
    <w:rsid w:val="00B85DA3"/>
    <w:rsid w:val="00B873DC"/>
    <w:rsid w:val="00B87B64"/>
    <w:rsid w:val="00B87DD5"/>
    <w:rsid w:val="00B90142"/>
    <w:rsid w:val="00B90346"/>
    <w:rsid w:val="00B90384"/>
    <w:rsid w:val="00B905C0"/>
    <w:rsid w:val="00B911C8"/>
    <w:rsid w:val="00B91549"/>
    <w:rsid w:val="00B917E0"/>
    <w:rsid w:val="00B91D94"/>
    <w:rsid w:val="00B92304"/>
    <w:rsid w:val="00B92C24"/>
    <w:rsid w:val="00B933B2"/>
    <w:rsid w:val="00B93456"/>
    <w:rsid w:val="00B937FA"/>
    <w:rsid w:val="00B93BA5"/>
    <w:rsid w:val="00B9429E"/>
    <w:rsid w:val="00B94554"/>
    <w:rsid w:val="00B946E9"/>
    <w:rsid w:val="00B95145"/>
    <w:rsid w:val="00B96967"/>
    <w:rsid w:val="00B96CBC"/>
    <w:rsid w:val="00B96D2B"/>
    <w:rsid w:val="00B96FDE"/>
    <w:rsid w:val="00B9734E"/>
    <w:rsid w:val="00B978CE"/>
    <w:rsid w:val="00B97C8C"/>
    <w:rsid w:val="00B97DC1"/>
    <w:rsid w:val="00BA0503"/>
    <w:rsid w:val="00BA050E"/>
    <w:rsid w:val="00BA1240"/>
    <w:rsid w:val="00BA1421"/>
    <w:rsid w:val="00BA1950"/>
    <w:rsid w:val="00BA1BD9"/>
    <w:rsid w:val="00BA1CA8"/>
    <w:rsid w:val="00BA1E1D"/>
    <w:rsid w:val="00BA1EEE"/>
    <w:rsid w:val="00BA2005"/>
    <w:rsid w:val="00BA2A6D"/>
    <w:rsid w:val="00BA2A99"/>
    <w:rsid w:val="00BA3027"/>
    <w:rsid w:val="00BA33B0"/>
    <w:rsid w:val="00BA3991"/>
    <w:rsid w:val="00BA3C7A"/>
    <w:rsid w:val="00BA3FA8"/>
    <w:rsid w:val="00BA408F"/>
    <w:rsid w:val="00BA4354"/>
    <w:rsid w:val="00BA44AB"/>
    <w:rsid w:val="00BA46AE"/>
    <w:rsid w:val="00BA4884"/>
    <w:rsid w:val="00BA4BF9"/>
    <w:rsid w:val="00BA4CC5"/>
    <w:rsid w:val="00BA4DD0"/>
    <w:rsid w:val="00BA5301"/>
    <w:rsid w:val="00BA5583"/>
    <w:rsid w:val="00BA581C"/>
    <w:rsid w:val="00BA5E20"/>
    <w:rsid w:val="00BA6361"/>
    <w:rsid w:val="00BA64F4"/>
    <w:rsid w:val="00BA6C39"/>
    <w:rsid w:val="00BA6CFD"/>
    <w:rsid w:val="00BA7295"/>
    <w:rsid w:val="00BB02BB"/>
    <w:rsid w:val="00BB0306"/>
    <w:rsid w:val="00BB0359"/>
    <w:rsid w:val="00BB0513"/>
    <w:rsid w:val="00BB05FF"/>
    <w:rsid w:val="00BB0617"/>
    <w:rsid w:val="00BB0ABD"/>
    <w:rsid w:val="00BB0E4D"/>
    <w:rsid w:val="00BB1129"/>
    <w:rsid w:val="00BB1851"/>
    <w:rsid w:val="00BB1D3E"/>
    <w:rsid w:val="00BB1EE2"/>
    <w:rsid w:val="00BB24FA"/>
    <w:rsid w:val="00BB292F"/>
    <w:rsid w:val="00BB30CA"/>
    <w:rsid w:val="00BB317D"/>
    <w:rsid w:val="00BB3199"/>
    <w:rsid w:val="00BB3543"/>
    <w:rsid w:val="00BB35AC"/>
    <w:rsid w:val="00BB3BDD"/>
    <w:rsid w:val="00BB4069"/>
    <w:rsid w:val="00BB4890"/>
    <w:rsid w:val="00BB4AC2"/>
    <w:rsid w:val="00BB4C3C"/>
    <w:rsid w:val="00BB5544"/>
    <w:rsid w:val="00BB5741"/>
    <w:rsid w:val="00BB57C0"/>
    <w:rsid w:val="00BB57E8"/>
    <w:rsid w:val="00BB5C92"/>
    <w:rsid w:val="00BB5F9E"/>
    <w:rsid w:val="00BB6448"/>
    <w:rsid w:val="00BB6880"/>
    <w:rsid w:val="00BB695A"/>
    <w:rsid w:val="00BB7EE3"/>
    <w:rsid w:val="00BB7F56"/>
    <w:rsid w:val="00BC023C"/>
    <w:rsid w:val="00BC0889"/>
    <w:rsid w:val="00BC0D90"/>
    <w:rsid w:val="00BC1B03"/>
    <w:rsid w:val="00BC1E17"/>
    <w:rsid w:val="00BC20F2"/>
    <w:rsid w:val="00BC21C1"/>
    <w:rsid w:val="00BC2C95"/>
    <w:rsid w:val="00BC2D18"/>
    <w:rsid w:val="00BC2D6E"/>
    <w:rsid w:val="00BC2EB8"/>
    <w:rsid w:val="00BC2F14"/>
    <w:rsid w:val="00BC3129"/>
    <w:rsid w:val="00BC3F3A"/>
    <w:rsid w:val="00BC449A"/>
    <w:rsid w:val="00BC4874"/>
    <w:rsid w:val="00BC4A64"/>
    <w:rsid w:val="00BC4F62"/>
    <w:rsid w:val="00BC553D"/>
    <w:rsid w:val="00BC563E"/>
    <w:rsid w:val="00BC59D9"/>
    <w:rsid w:val="00BC6590"/>
    <w:rsid w:val="00BC69FE"/>
    <w:rsid w:val="00BC6A83"/>
    <w:rsid w:val="00BC6BD0"/>
    <w:rsid w:val="00BC6C43"/>
    <w:rsid w:val="00BC6D8D"/>
    <w:rsid w:val="00BC72BB"/>
    <w:rsid w:val="00BC77F1"/>
    <w:rsid w:val="00BC7D2B"/>
    <w:rsid w:val="00BC7EEA"/>
    <w:rsid w:val="00BC7F55"/>
    <w:rsid w:val="00BD016E"/>
    <w:rsid w:val="00BD0267"/>
    <w:rsid w:val="00BD0289"/>
    <w:rsid w:val="00BD04EC"/>
    <w:rsid w:val="00BD07D7"/>
    <w:rsid w:val="00BD1697"/>
    <w:rsid w:val="00BD184B"/>
    <w:rsid w:val="00BD1C28"/>
    <w:rsid w:val="00BD2282"/>
    <w:rsid w:val="00BD238B"/>
    <w:rsid w:val="00BD3014"/>
    <w:rsid w:val="00BD3468"/>
    <w:rsid w:val="00BD3D49"/>
    <w:rsid w:val="00BD3D70"/>
    <w:rsid w:val="00BD3E1B"/>
    <w:rsid w:val="00BD3E6A"/>
    <w:rsid w:val="00BD3F5F"/>
    <w:rsid w:val="00BD427B"/>
    <w:rsid w:val="00BD4B0E"/>
    <w:rsid w:val="00BD4BE4"/>
    <w:rsid w:val="00BD4CF2"/>
    <w:rsid w:val="00BD4D64"/>
    <w:rsid w:val="00BD4D71"/>
    <w:rsid w:val="00BD5B5A"/>
    <w:rsid w:val="00BD5D70"/>
    <w:rsid w:val="00BD605D"/>
    <w:rsid w:val="00BD6A78"/>
    <w:rsid w:val="00BD702C"/>
    <w:rsid w:val="00BD7538"/>
    <w:rsid w:val="00BD79A4"/>
    <w:rsid w:val="00BE03D0"/>
    <w:rsid w:val="00BE06BD"/>
    <w:rsid w:val="00BE0787"/>
    <w:rsid w:val="00BE0E32"/>
    <w:rsid w:val="00BE13B7"/>
    <w:rsid w:val="00BE235E"/>
    <w:rsid w:val="00BE2819"/>
    <w:rsid w:val="00BE2924"/>
    <w:rsid w:val="00BE2BED"/>
    <w:rsid w:val="00BE2FE6"/>
    <w:rsid w:val="00BE318B"/>
    <w:rsid w:val="00BE3325"/>
    <w:rsid w:val="00BE3571"/>
    <w:rsid w:val="00BE3589"/>
    <w:rsid w:val="00BE3AE1"/>
    <w:rsid w:val="00BE3DAC"/>
    <w:rsid w:val="00BE45D0"/>
    <w:rsid w:val="00BE4C6C"/>
    <w:rsid w:val="00BE4E8A"/>
    <w:rsid w:val="00BE4F03"/>
    <w:rsid w:val="00BE505A"/>
    <w:rsid w:val="00BE597B"/>
    <w:rsid w:val="00BE5E4E"/>
    <w:rsid w:val="00BE64D7"/>
    <w:rsid w:val="00BE6F62"/>
    <w:rsid w:val="00BE72AE"/>
    <w:rsid w:val="00BE756D"/>
    <w:rsid w:val="00BE7645"/>
    <w:rsid w:val="00BE7F91"/>
    <w:rsid w:val="00BF03D4"/>
    <w:rsid w:val="00BF04C1"/>
    <w:rsid w:val="00BF0594"/>
    <w:rsid w:val="00BF10F9"/>
    <w:rsid w:val="00BF1161"/>
    <w:rsid w:val="00BF15D6"/>
    <w:rsid w:val="00BF27C3"/>
    <w:rsid w:val="00BF2AC8"/>
    <w:rsid w:val="00BF2AE3"/>
    <w:rsid w:val="00BF2EC9"/>
    <w:rsid w:val="00BF3621"/>
    <w:rsid w:val="00BF3CB1"/>
    <w:rsid w:val="00BF4099"/>
    <w:rsid w:val="00BF40EC"/>
    <w:rsid w:val="00BF41AB"/>
    <w:rsid w:val="00BF439D"/>
    <w:rsid w:val="00BF4CAB"/>
    <w:rsid w:val="00BF4D87"/>
    <w:rsid w:val="00BF5621"/>
    <w:rsid w:val="00BF59B1"/>
    <w:rsid w:val="00BF5A42"/>
    <w:rsid w:val="00BF6389"/>
    <w:rsid w:val="00BF638A"/>
    <w:rsid w:val="00BF63C9"/>
    <w:rsid w:val="00BF646C"/>
    <w:rsid w:val="00BF6486"/>
    <w:rsid w:val="00BF65C0"/>
    <w:rsid w:val="00BF6746"/>
    <w:rsid w:val="00BF67BD"/>
    <w:rsid w:val="00BF6B41"/>
    <w:rsid w:val="00BF6C8F"/>
    <w:rsid w:val="00BF6FA4"/>
    <w:rsid w:val="00BF7054"/>
    <w:rsid w:val="00BF7994"/>
    <w:rsid w:val="00BF7A9E"/>
    <w:rsid w:val="00BF7C92"/>
    <w:rsid w:val="00C0033E"/>
    <w:rsid w:val="00C005E1"/>
    <w:rsid w:val="00C0091D"/>
    <w:rsid w:val="00C00ADA"/>
    <w:rsid w:val="00C00CFC"/>
    <w:rsid w:val="00C00D96"/>
    <w:rsid w:val="00C01136"/>
    <w:rsid w:val="00C0177F"/>
    <w:rsid w:val="00C018B3"/>
    <w:rsid w:val="00C01C00"/>
    <w:rsid w:val="00C01F8D"/>
    <w:rsid w:val="00C0202B"/>
    <w:rsid w:val="00C0207D"/>
    <w:rsid w:val="00C023F7"/>
    <w:rsid w:val="00C0287B"/>
    <w:rsid w:val="00C02AB6"/>
    <w:rsid w:val="00C02B5D"/>
    <w:rsid w:val="00C02B6D"/>
    <w:rsid w:val="00C030D6"/>
    <w:rsid w:val="00C03526"/>
    <w:rsid w:val="00C03B1C"/>
    <w:rsid w:val="00C0403B"/>
    <w:rsid w:val="00C045B0"/>
    <w:rsid w:val="00C046E5"/>
    <w:rsid w:val="00C04B7F"/>
    <w:rsid w:val="00C04D3E"/>
    <w:rsid w:val="00C04E7E"/>
    <w:rsid w:val="00C05293"/>
    <w:rsid w:val="00C05348"/>
    <w:rsid w:val="00C05617"/>
    <w:rsid w:val="00C05A2A"/>
    <w:rsid w:val="00C061C1"/>
    <w:rsid w:val="00C06292"/>
    <w:rsid w:val="00C063CF"/>
    <w:rsid w:val="00C068C5"/>
    <w:rsid w:val="00C06D43"/>
    <w:rsid w:val="00C06EEB"/>
    <w:rsid w:val="00C0704C"/>
    <w:rsid w:val="00C070E6"/>
    <w:rsid w:val="00C070F7"/>
    <w:rsid w:val="00C075D2"/>
    <w:rsid w:val="00C07807"/>
    <w:rsid w:val="00C1000E"/>
    <w:rsid w:val="00C100F5"/>
    <w:rsid w:val="00C10382"/>
    <w:rsid w:val="00C104D7"/>
    <w:rsid w:val="00C10B0A"/>
    <w:rsid w:val="00C114F4"/>
    <w:rsid w:val="00C1166F"/>
    <w:rsid w:val="00C11742"/>
    <w:rsid w:val="00C117F7"/>
    <w:rsid w:val="00C11AD3"/>
    <w:rsid w:val="00C11B26"/>
    <w:rsid w:val="00C11D16"/>
    <w:rsid w:val="00C121DE"/>
    <w:rsid w:val="00C12582"/>
    <w:rsid w:val="00C1298B"/>
    <w:rsid w:val="00C12A94"/>
    <w:rsid w:val="00C12D63"/>
    <w:rsid w:val="00C1304A"/>
    <w:rsid w:val="00C13053"/>
    <w:rsid w:val="00C13541"/>
    <w:rsid w:val="00C1397A"/>
    <w:rsid w:val="00C13A7D"/>
    <w:rsid w:val="00C13C5D"/>
    <w:rsid w:val="00C13F4E"/>
    <w:rsid w:val="00C13F81"/>
    <w:rsid w:val="00C141A2"/>
    <w:rsid w:val="00C1437A"/>
    <w:rsid w:val="00C144E8"/>
    <w:rsid w:val="00C147A5"/>
    <w:rsid w:val="00C14997"/>
    <w:rsid w:val="00C1507F"/>
    <w:rsid w:val="00C15375"/>
    <w:rsid w:val="00C15791"/>
    <w:rsid w:val="00C15958"/>
    <w:rsid w:val="00C15F44"/>
    <w:rsid w:val="00C1618B"/>
    <w:rsid w:val="00C162B8"/>
    <w:rsid w:val="00C16435"/>
    <w:rsid w:val="00C165F7"/>
    <w:rsid w:val="00C16770"/>
    <w:rsid w:val="00C16A75"/>
    <w:rsid w:val="00C16CD0"/>
    <w:rsid w:val="00C16D6A"/>
    <w:rsid w:val="00C17D1F"/>
    <w:rsid w:val="00C17ED3"/>
    <w:rsid w:val="00C20201"/>
    <w:rsid w:val="00C2059A"/>
    <w:rsid w:val="00C2070D"/>
    <w:rsid w:val="00C20A13"/>
    <w:rsid w:val="00C20AE8"/>
    <w:rsid w:val="00C20F60"/>
    <w:rsid w:val="00C21205"/>
    <w:rsid w:val="00C21265"/>
    <w:rsid w:val="00C21428"/>
    <w:rsid w:val="00C214C5"/>
    <w:rsid w:val="00C21969"/>
    <w:rsid w:val="00C21C80"/>
    <w:rsid w:val="00C22064"/>
    <w:rsid w:val="00C224BD"/>
    <w:rsid w:val="00C22675"/>
    <w:rsid w:val="00C22C16"/>
    <w:rsid w:val="00C22F37"/>
    <w:rsid w:val="00C230A8"/>
    <w:rsid w:val="00C23144"/>
    <w:rsid w:val="00C2317D"/>
    <w:rsid w:val="00C237F2"/>
    <w:rsid w:val="00C238D0"/>
    <w:rsid w:val="00C23B17"/>
    <w:rsid w:val="00C23C83"/>
    <w:rsid w:val="00C23DE6"/>
    <w:rsid w:val="00C23DF2"/>
    <w:rsid w:val="00C24091"/>
    <w:rsid w:val="00C246ED"/>
    <w:rsid w:val="00C24C32"/>
    <w:rsid w:val="00C24CEF"/>
    <w:rsid w:val="00C24EA6"/>
    <w:rsid w:val="00C255C6"/>
    <w:rsid w:val="00C256E3"/>
    <w:rsid w:val="00C25718"/>
    <w:rsid w:val="00C26033"/>
    <w:rsid w:val="00C264A9"/>
    <w:rsid w:val="00C26728"/>
    <w:rsid w:val="00C26CFB"/>
    <w:rsid w:val="00C26EDF"/>
    <w:rsid w:val="00C26F81"/>
    <w:rsid w:val="00C27425"/>
    <w:rsid w:val="00C2749B"/>
    <w:rsid w:val="00C2768E"/>
    <w:rsid w:val="00C27AB1"/>
    <w:rsid w:val="00C27C88"/>
    <w:rsid w:val="00C27F3C"/>
    <w:rsid w:val="00C30023"/>
    <w:rsid w:val="00C30026"/>
    <w:rsid w:val="00C300B0"/>
    <w:rsid w:val="00C309A6"/>
    <w:rsid w:val="00C3126E"/>
    <w:rsid w:val="00C31D1A"/>
    <w:rsid w:val="00C322E6"/>
    <w:rsid w:val="00C323C0"/>
    <w:rsid w:val="00C3246D"/>
    <w:rsid w:val="00C325A3"/>
    <w:rsid w:val="00C326CE"/>
    <w:rsid w:val="00C32865"/>
    <w:rsid w:val="00C32894"/>
    <w:rsid w:val="00C328BB"/>
    <w:rsid w:val="00C32D39"/>
    <w:rsid w:val="00C32ED0"/>
    <w:rsid w:val="00C336C7"/>
    <w:rsid w:val="00C33A88"/>
    <w:rsid w:val="00C33D4D"/>
    <w:rsid w:val="00C34276"/>
    <w:rsid w:val="00C34524"/>
    <w:rsid w:val="00C3460E"/>
    <w:rsid w:val="00C34918"/>
    <w:rsid w:val="00C34AA3"/>
    <w:rsid w:val="00C35184"/>
    <w:rsid w:val="00C35293"/>
    <w:rsid w:val="00C353D7"/>
    <w:rsid w:val="00C358D7"/>
    <w:rsid w:val="00C35D88"/>
    <w:rsid w:val="00C35F13"/>
    <w:rsid w:val="00C360AA"/>
    <w:rsid w:val="00C36253"/>
    <w:rsid w:val="00C36319"/>
    <w:rsid w:val="00C36355"/>
    <w:rsid w:val="00C3644B"/>
    <w:rsid w:val="00C36FF1"/>
    <w:rsid w:val="00C374A7"/>
    <w:rsid w:val="00C37AC2"/>
    <w:rsid w:val="00C37FC6"/>
    <w:rsid w:val="00C4075F"/>
    <w:rsid w:val="00C4086F"/>
    <w:rsid w:val="00C40B72"/>
    <w:rsid w:val="00C40DFC"/>
    <w:rsid w:val="00C4118B"/>
    <w:rsid w:val="00C417E1"/>
    <w:rsid w:val="00C41D30"/>
    <w:rsid w:val="00C41D8E"/>
    <w:rsid w:val="00C423C7"/>
    <w:rsid w:val="00C424F0"/>
    <w:rsid w:val="00C42FF2"/>
    <w:rsid w:val="00C43746"/>
    <w:rsid w:val="00C443BC"/>
    <w:rsid w:val="00C446D2"/>
    <w:rsid w:val="00C44C2D"/>
    <w:rsid w:val="00C44C71"/>
    <w:rsid w:val="00C44D22"/>
    <w:rsid w:val="00C44DB7"/>
    <w:rsid w:val="00C452FE"/>
    <w:rsid w:val="00C455E9"/>
    <w:rsid w:val="00C459FF"/>
    <w:rsid w:val="00C45A45"/>
    <w:rsid w:val="00C4633A"/>
    <w:rsid w:val="00C46369"/>
    <w:rsid w:val="00C46645"/>
    <w:rsid w:val="00C466E1"/>
    <w:rsid w:val="00C4715C"/>
    <w:rsid w:val="00C472E6"/>
    <w:rsid w:val="00C50509"/>
    <w:rsid w:val="00C50D00"/>
    <w:rsid w:val="00C50DB2"/>
    <w:rsid w:val="00C50F99"/>
    <w:rsid w:val="00C51012"/>
    <w:rsid w:val="00C51135"/>
    <w:rsid w:val="00C51650"/>
    <w:rsid w:val="00C51680"/>
    <w:rsid w:val="00C516CF"/>
    <w:rsid w:val="00C5220D"/>
    <w:rsid w:val="00C52539"/>
    <w:rsid w:val="00C52631"/>
    <w:rsid w:val="00C526E7"/>
    <w:rsid w:val="00C52879"/>
    <w:rsid w:val="00C528EF"/>
    <w:rsid w:val="00C52BC9"/>
    <w:rsid w:val="00C5304A"/>
    <w:rsid w:val="00C530F2"/>
    <w:rsid w:val="00C5313D"/>
    <w:rsid w:val="00C533FB"/>
    <w:rsid w:val="00C535DC"/>
    <w:rsid w:val="00C5366B"/>
    <w:rsid w:val="00C536D3"/>
    <w:rsid w:val="00C53A68"/>
    <w:rsid w:val="00C53E09"/>
    <w:rsid w:val="00C54104"/>
    <w:rsid w:val="00C5414E"/>
    <w:rsid w:val="00C5438D"/>
    <w:rsid w:val="00C54C34"/>
    <w:rsid w:val="00C54D65"/>
    <w:rsid w:val="00C54F98"/>
    <w:rsid w:val="00C54FC4"/>
    <w:rsid w:val="00C550D3"/>
    <w:rsid w:val="00C552D0"/>
    <w:rsid w:val="00C554CE"/>
    <w:rsid w:val="00C55679"/>
    <w:rsid w:val="00C55F35"/>
    <w:rsid w:val="00C564C5"/>
    <w:rsid w:val="00C56920"/>
    <w:rsid w:val="00C576AA"/>
    <w:rsid w:val="00C5794C"/>
    <w:rsid w:val="00C57F00"/>
    <w:rsid w:val="00C57F1A"/>
    <w:rsid w:val="00C6067D"/>
    <w:rsid w:val="00C60E87"/>
    <w:rsid w:val="00C614CC"/>
    <w:rsid w:val="00C615A4"/>
    <w:rsid w:val="00C615D4"/>
    <w:rsid w:val="00C615EE"/>
    <w:rsid w:val="00C62030"/>
    <w:rsid w:val="00C62112"/>
    <w:rsid w:val="00C62198"/>
    <w:rsid w:val="00C622F4"/>
    <w:rsid w:val="00C626F1"/>
    <w:rsid w:val="00C62906"/>
    <w:rsid w:val="00C62E3B"/>
    <w:rsid w:val="00C62EF0"/>
    <w:rsid w:val="00C63828"/>
    <w:rsid w:val="00C63A81"/>
    <w:rsid w:val="00C63DC7"/>
    <w:rsid w:val="00C641C5"/>
    <w:rsid w:val="00C64237"/>
    <w:rsid w:val="00C64364"/>
    <w:rsid w:val="00C64636"/>
    <w:rsid w:val="00C6504B"/>
    <w:rsid w:val="00C65E34"/>
    <w:rsid w:val="00C65EE9"/>
    <w:rsid w:val="00C662D5"/>
    <w:rsid w:val="00C663F6"/>
    <w:rsid w:val="00C66993"/>
    <w:rsid w:val="00C66CEF"/>
    <w:rsid w:val="00C67015"/>
    <w:rsid w:val="00C670ED"/>
    <w:rsid w:val="00C6735A"/>
    <w:rsid w:val="00C677C2"/>
    <w:rsid w:val="00C67846"/>
    <w:rsid w:val="00C67887"/>
    <w:rsid w:val="00C679C9"/>
    <w:rsid w:val="00C7016A"/>
    <w:rsid w:val="00C70322"/>
    <w:rsid w:val="00C7044E"/>
    <w:rsid w:val="00C704C0"/>
    <w:rsid w:val="00C7085D"/>
    <w:rsid w:val="00C708DC"/>
    <w:rsid w:val="00C70B80"/>
    <w:rsid w:val="00C718F8"/>
    <w:rsid w:val="00C7191A"/>
    <w:rsid w:val="00C71A06"/>
    <w:rsid w:val="00C71D72"/>
    <w:rsid w:val="00C71EC7"/>
    <w:rsid w:val="00C71EFF"/>
    <w:rsid w:val="00C73117"/>
    <w:rsid w:val="00C7359E"/>
    <w:rsid w:val="00C73A7F"/>
    <w:rsid w:val="00C74082"/>
    <w:rsid w:val="00C74CFA"/>
    <w:rsid w:val="00C74FC0"/>
    <w:rsid w:val="00C754C3"/>
    <w:rsid w:val="00C75795"/>
    <w:rsid w:val="00C75BAD"/>
    <w:rsid w:val="00C75D77"/>
    <w:rsid w:val="00C75DDA"/>
    <w:rsid w:val="00C75EFE"/>
    <w:rsid w:val="00C75F66"/>
    <w:rsid w:val="00C76361"/>
    <w:rsid w:val="00C7662E"/>
    <w:rsid w:val="00C76FA0"/>
    <w:rsid w:val="00C77B65"/>
    <w:rsid w:val="00C77E31"/>
    <w:rsid w:val="00C800A7"/>
    <w:rsid w:val="00C804E8"/>
    <w:rsid w:val="00C80C79"/>
    <w:rsid w:val="00C80F2C"/>
    <w:rsid w:val="00C81092"/>
    <w:rsid w:val="00C81332"/>
    <w:rsid w:val="00C8149F"/>
    <w:rsid w:val="00C81537"/>
    <w:rsid w:val="00C81765"/>
    <w:rsid w:val="00C8178B"/>
    <w:rsid w:val="00C81BC0"/>
    <w:rsid w:val="00C81E9A"/>
    <w:rsid w:val="00C81F02"/>
    <w:rsid w:val="00C81FAC"/>
    <w:rsid w:val="00C8278F"/>
    <w:rsid w:val="00C82859"/>
    <w:rsid w:val="00C82CE5"/>
    <w:rsid w:val="00C8309E"/>
    <w:rsid w:val="00C83423"/>
    <w:rsid w:val="00C83A30"/>
    <w:rsid w:val="00C841CD"/>
    <w:rsid w:val="00C8452D"/>
    <w:rsid w:val="00C84883"/>
    <w:rsid w:val="00C84BDB"/>
    <w:rsid w:val="00C84F39"/>
    <w:rsid w:val="00C8524B"/>
    <w:rsid w:val="00C852D9"/>
    <w:rsid w:val="00C8536F"/>
    <w:rsid w:val="00C8559B"/>
    <w:rsid w:val="00C8561D"/>
    <w:rsid w:val="00C85822"/>
    <w:rsid w:val="00C858C6"/>
    <w:rsid w:val="00C858F7"/>
    <w:rsid w:val="00C86241"/>
    <w:rsid w:val="00C862E2"/>
    <w:rsid w:val="00C8651F"/>
    <w:rsid w:val="00C86DF2"/>
    <w:rsid w:val="00C86F26"/>
    <w:rsid w:val="00C8703C"/>
    <w:rsid w:val="00C87289"/>
    <w:rsid w:val="00C87604"/>
    <w:rsid w:val="00C876F2"/>
    <w:rsid w:val="00C87A22"/>
    <w:rsid w:val="00C87A53"/>
    <w:rsid w:val="00C9105F"/>
    <w:rsid w:val="00C912C9"/>
    <w:rsid w:val="00C91668"/>
    <w:rsid w:val="00C916AC"/>
    <w:rsid w:val="00C917B0"/>
    <w:rsid w:val="00C917B9"/>
    <w:rsid w:val="00C917D8"/>
    <w:rsid w:val="00C918EA"/>
    <w:rsid w:val="00C91ECD"/>
    <w:rsid w:val="00C91F92"/>
    <w:rsid w:val="00C91FA3"/>
    <w:rsid w:val="00C92290"/>
    <w:rsid w:val="00C92324"/>
    <w:rsid w:val="00C925E0"/>
    <w:rsid w:val="00C93003"/>
    <w:rsid w:val="00C934B3"/>
    <w:rsid w:val="00C935B4"/>
    <w:rsid w:val="00C938FE"/>
    <w:rsid w:val="00C93BCB"/>
    <w:rsid w:val="00C93CE1"/>
    <w:rsid w:val="00C95113"/>
    <w:rsid w:val="00C95558"/>
    <w:rsid w:val="00C95912"/>
    <w:rsid w:val="00C95F04"/>
    <w:rsid w:val="00C96190"/>
    <w:rsid w:val="00C962B4"/>
    <w:rsid w:val="00C962BC"/>
    <w:rsid w:val="00C968E3"/>
    <w:rsid w:val="00C96AD3"/>
    <w:rsid w:val="00C96C77"/>
    <w:rsid w:val="00C971DD"/>
    <w:rsid w:val="00C97314"/>
    <w:rsid w:val="00C9732A"/>
    <w:rsid w:val="00C977DA"/>
    <w:rsid w:val="00C97A5A"/>
    <w:rsid w:val="00C97C08"/>
    <w:rsid w:val="00C97D0D"/>
    <w:rsid w:val="00CA0915"/>
    <w:rsid w:val="00CA0B5D"/>
    <w:rsid w:val="00CA12FD"/>
    <w:rsid w:val="00CA140F"/>
    <w:rsid w:val="00CA19D9"/>
    <w:rsid w:val="00CA1D86"/>
    <w:rsid w:val="00CA1F43"/>
    <w:rsid w:val="00CA2215"/>
    <w:rsid w:val="00CA274B"/>
    <w:rsid w:val="00CA35DE"/>
    <w:rsid w:val="00CA399F"/>
    <w:rsid w:val="00CA5082"/>
    <w:rsid w:val="00CA50FD"/>
    <w:rsid w:val="00CA57C9"/>
    <w:rsid w:val="00CA61D2"/>
    <w:rsid w:val="00CA7241"/>
    <w:rsid w:val="00CA7273"/>
    <w:rsid w:val="00CA7D2E"/>
    <w:rsid w:val="00CA7DB5"/>
    <w:rsid w:val="00CB0379"/>
    <w:rsid w:val="00CB063E"/>
    <w:rsid w:val="00CB0664"/>
    <w:rsid w:val="00CB06D5"/>
    <w:rsid w:val="00CB0BE8"/>
    <w:rsid w:val="00CB0F89"/>
    <w:rsid w:val="00CB101F"/>
    <w:rsid w:val="00CB126E"/>
    <w:rsid w:val="00CB1932"/>
    <w:rsid w:val="00CB1F9E"/>
    <w:rsid w:val="00CB218F"/>
    <w:rsid w:val="00CB25D0"/>
    <w:rsid w:val="00CB2E68"/>
    <w:rsid w:val="00CB37E0"/>
    <w:rsid w:val="00CB38B2"/>
    <w:rsid w:val="00CB3E20"/>
    <w:rsid w:val="00CB41D8"/>
    <w:rsid w:val="00CB445F"/>
    <w:rsid w:val="00CB4569"/>
    <w:rsid w:val="00CB4D09"/>
    <w:rsid w:val="00CB4F7B"/>
    <w:rsid w:val="00CB5226"/>
    <w:rsid w:val="00CB5786"/>
    <w:rsid w:val="00CB582D"/>
    <w:rsid w:val="00CB5C0E"/>
    <w:rsid w:val="00CB6937"/>
    <w:rsid w:val="00CB6AAC"/>
    <w:rsid w:val="00CB7016"/>
    <w:rsid w:val="00CB7A21"/>
    <w:rsid w:val="00CB7E6A"/>
    <w:rsid w:val="00CC0052"/>
    <w:rsid w:val="00CC00B7"/>
    <w:rsid w:val="00CC00F9"/>
    <w:rsid w:val="00CC0166"/>
    <w:rsid w:val="00CC017F"/>
    <w:rsid w:val="00CC0750"/>
    <w:rsid w:val="00CC1011"/>
    <w:rsid w:val="00CC19ED"/>
    <w:rsid w:val="00CC1D48"/>
    <w:rsid w:val="00CC2287"/>
    <w:rsid w:val="00CC2568"/>
    <w:rsid w:val="00CC28E7"/>
    <w:rsid w:val="00CC2BB4"/>
    <w:rsid w:val="00CC2E11"/>
    <w:rsid w:val="00CC2ED3"/>
    <w:rsid w:val="00CC3274"/>
    <w:rsid w:val="00CC352B"/>
    <w:rsid w:val="00CC354C"/>
    <w:rsid w:val="00CC35E2"/>
    <w:rsid w:val="00CC36A6"/>
    <w:rsid w:val="00CC375D"/>
    <w:rsid w:val="00CC3AA1"/>
    <w:rsid w:val="00CC3AD5"/>
    <w:rsid w:val="00CC3C26"/>
    <w:rsid w:val="00CC3C97"/>
    <w:rsid w:val="00CC40BA"/>
    <w:rsid w:val="00CC422B"/>
    <w:rsid w:val="00CC4360"/>
    <w:rsid w:val="00CC43FE"/>
    <w:rsid w:val="00CC4471"/>
    <w:rsid w:val="00CC4BCC"/>
    <w:rsid w:val="00CC52A6"/>
    <w:rsid w:val="00CC5CC5"/>
    <w:rsid w:val="00CC5EF5"/>
    <w:rsid w:val="00CC627D"/>
    <w:rsid w:val="00CC629E"/>
    <w:rsid w:val="00CC62E5"/>
    <w:rsid w:val="00CC63CD"/>
    <w:rsid w:val="00CC78B6"/>
    <w:rsid w:val="00CC78BB"/>
    <w:rsid w:val="00CC7A3A"/>
    <w:rsid w:val="00CC7AEC"/>
    <w:rsid w:val="00CD03AE"/>
    <w:rsid w:val="00CD04A6"/>
    <w:rsid w:val="00CD04AB"/>
    <w:rsid w:val="00CD1408"/>
    <w:rsid w:val="00CD1A16"/>
    <w:rsid w:val="00CD1A2E"/>
    <w:rsid w:val="00CD1F1A"/>
    <w:rsid w:val="00CD2311"/>
    <w:rsid w:val="00CD2779"/>
    <w:rsid w:val="00CD28F3"/>
    <w:rsid w:val="00CD2C93"/>
    <w:rsid w:val="00CD31C7"/>
    <w:rsid w:val="00CD348A"/>
    <w:rsid w:val="00CD3891"/>
    <w:rsid w:val="00CD4200"/>
    <w:rsid w:val="00CD4823"/>
    <w:rsid w:val="00CD4ED4"/>
    <w:rsid w:val="00CD4F65"/>
    <w:rsid w:val="00CD5717"/>
    <w:rsid w:val="00CD57F3"/>
    <w:rsid w:val="00CD5981"/>
    <w:rsid w:val="00CD605E"/>
    <w:rsid w:val="00CD6150"/>
    <w:rsid w:val="00CD67C8"/>
    <w:rsid w:val="00CD6992"/>
    <w:rsid w:val="00CD6996"/>
    <w:rsid w:val="00CD76C8"/>
    <w:rsid w:val="00CD7801"/>
    <w:rsid w:val="00CD793E"/>
    <w:rsid w:val="00CD7C42"/>
    <w:rsid w:val="00CD7C52"/>
    <w:rsid w:val="00CE00D2"/>
    <w:rsid w:val="00CE0672"/>
    <w:rsid w:val="00CE0C9B"/>
    <w:rsid w:val="00CE17C3"/>
    <w:rsid w:val="00CE1E02"/>
    <w:rsid w:val="00CE23D4"/>
    <w:rsid w:val="00CE241F"/>
    <w:rsid w:val="00CE2689"/>
    <w:rsid w:val="00CE278F"/>
    <w:rsid w:val="00CE2E41"/>
    <w:rsid w:val="00CE3356"/>
    <w:rsid w:val="00CE338C"/>
    <w:rsid w:val="00CE3CA0"/>
    <w:rsid w:val="00CE467F"/>
    <w:rsid w:val="00CE4A8C"/>
    <w:rsid w:val="00CE4E4C"/>
    <w:rsid w:val="00CE5C09"/>
    <w:rsid w:val="00CE6C87"/>
    <w:rsid w:val="00CE6F1A"/>
    <w:rsid w:val="00CE6F42"/>
    <w:rsid w:val="00CE72A8"/>
    <w:rsid w:val="00CE73B6"/>
    <w:rsid w:val="00CE7959"/>
    <w:rsid w:val="00CE7F2F"/>
    <w:rsid w:val="00CF0641"/>
    <w:rsid w:val="00CF0CA3"/>
    <w:rsid w:val="00CF0D64"/>
    <w:rsid w:val="00CF0E46"/>
    <w:rsid w:val="00CF1384"/>
    <w:rsid w:val="00CF1BD3"/>
    <w:rsid w:val="00CF20F6"/>
    <w:rsid w:val="00CF2154"/>
    <w:rsid w:val="00CF2477"/>
    <w:rsid w:val="00CF2552"/>
    <w:rsid w:val="00CF2B73"/>
    <w:rsid w:val="00CF2D1E"/>
    <w:rsid w:val="00CF3024"/>
    <w:rsid w:val="00CF3520"/>
    <w:rsid w:val="00CF35EA"/>
    <w:rsid w:val="00CF3A5A"/>
    <w:rsid w:val="00CF3AF9"/>
    <w:rsid w:val="00CF409E"/>
    <w:rsid w:val="00CF4765"/>
    <w:rsid w:val="00CF48A6"/>
    <w:rsid w:val="00CF49C5"/>
    <w:rsid w:val="00CF49C6"/>
    <w:rsid w:val="00CF4A8C"/>
    <w:rsid w:val="00CF5040"/>
    <w:rsid w:val="00CF5055"/>
    <w:rsid w:val="00CF5120"/>
    <w:rsid w:val="00CF5597"/>
    <w:rsid w:val="00CF55B3"/>
    <w:rsid w:val="00CF658D"/>
    <w:rsid w:val="00CF6985"/>
    <w:rsid w:val="00CF6A06"/>
    <w:rsid w:val="00CF7346"/>
    <w:rsid w:val="00CF78C7"/>
    <w:rsid w:val="00D001E9"/>
    <w:rsid w:val="00D004D5"/>
    <w:rsid w:val="00D00D96"/>
    <w:rsid w:val="00D0100F"/>
    <w:rsid w:val="00D013AB"/>
    <w:rsid w:val="00D0149E"/>
    <w:rsid w:val="00D01783"/>
    <w:rsid w:val="00D01AAF"/>
    <w:rsid w:val="00D01C3F"/>
    <w:rsid w:val="00D0219B"/>
    <w:rsid w:val="00D02838"/>
    <w:rsid w:val="00D0292A"/>
    <w:rsid w:val="00D02BD1"/>
    <w:rsid w:val="00D02C4B"/>
    <w:rsid w:val="00D03068"/>
    <w:rsid w:val="00D03130"/>
    <w:rsid w:val="00D03316"/>
    <w:rsid w:val="00D034DE"/>
    <w:rsid w:val="00D037F3"/>
    <w:rsid w:val="00D0394B"/>
    <w:rsid w:val="00D03A3A"/>
    <w:rsid w:val="00D03A96"/>
    <w:rsid w:val="00D03E60"/>
    <w:rsid w:val="00D03F2B"/>
    <w:rsid w:val="00D04188"/>
    <w:rsid w:val="00D0450A"/>
    <w:rsid w:val="00D04564"/>
    <w:rsid w:val="00D05875"/>
    <w:rsid w:val="00D05A93"/>
    <w:rsid w:val="00D05C29"/>
    <w:rsid w:val="00D05FA3"/>
    <w:rsid w:val="00D05FCB"/>
    <w:rsid w:val="00D0618C"/>
    <w:rsid w:val="00D065E1"/>
    <w:rsid w:val="00D066B6"/>
    <w:rsid w:val="00D067F0"/>
    <w:rsid w:val="00D06895"/>
    <w:rsid w:val="00D069D1"/>
    <w:rsid w:val="00D06D7C"/>
    <w:rsid w:val="00D06F0B"/>
    <w:rsid w:val="00D06F43"/>
    <w:rsid w:val="00D06F9A"/>
    <w:rsid w:val="00D0759E"/>
    <w:rsid w:val="00D07979"/>
    <w:rsid w:val="00D07B2E"/>
    <w:rsid w:val="00D07C40"/>
    <w:rsid w:val="00D1023F"/>
    <w:rsid w:val="00D1070F"/>
    <w:rsid w:val="00D107E4"/>
    <w:rsid w:val="00D10D43"/>
    <w:rsid w:val="00D119F8"/>
    <w:rsid w:val="00D11B1A"/>
    <w:rsid w:val="00D11B7E"/>
    <w:rsid w:val="00D11E06"/>
    <w:rsid w:val="00D12011"/>
    <w:rsid w:val="00D1204B"/>
    <w:rsid w:val="00D12088"/>
    <w:rsid w:val="00D12112"/>
    <w:rsid w:val="00D1247E"/>
    <w:rsid w:val="00D1264D"/>
    <w:rsid w:val="00D12A10"/>
    <w:rsid w:val="00D12B03"/>
    <w:rsid w:val="00D12F05"/>
    <w:rsid w:val="00D13C02"/>
    <w:rsid w:val="00D13D36"/>
    <w:rsid w:val="00D14147"/>
    <w:rsid w:val="00D1430E"/>
    <w:rsid w:val="00D150AB"/>
    <w:rsid w:val="00D15B2E"/>
    <w:rsid w:val="00D15BAD"/>
    <w:rsid w:val="00D15D5D"/>
    <w:rsid w:val="00D15E36"/>
    <w:rsid w:val="00D1622F"/>
    <w:rsid w:val="00D1682A"/>
    <w:rsid w:val="00D1687F"/>
    <w:rsid w:val="00D17743"/>
    <w:rsid w:val="00D17E9F"/>
    <w:rsid w:val="00D201B1"/>
    <w:rsid w:val="00D202C1"/>
    <w:rsid w:val="00D20725"/>
    <w:rsid w:val="00D20E89"/>
    <w:rsid w:val="00D2140C"/>
    <w:rsid w:val="00D214FD"/>
    <w:rsid w:val="00D21832"/>
    <w:rsid w:val="00D21F94"/>
    <w:rsid w:val="00D225B6"/>
    <w:rsid w:val="00D2263F"/>
    <w:rsid w:val="00D22F0E"/>
    <w:rsid w:val="00D231DA"/>
    <w:rsid w:val="00D235CD"/>
    <w:rsid w:val="00D236FA"/>
    <w:rsid w:val="00D23835"/>
    <w:rsid w:val="00D238F9"/>
    <w:rsid w:val="00D23B67"/>
    <w:rsid w:val="00D23B9E"/>
    <w:rsid w:val="00D23C9E"/>
    <w:rsid w:val="00D23E4F"/>
    <w:rsid w:val="00D24785"/>
    <w:rsid w:val="00D24CD5"/>
    <w:rsid w:val="00D25066"/>
    <w:rsid w:val="00D252F7"/>
    <w:rsid w:val="00D257AC"/>
    <w:rsid w:val="00D25D58"/>
    <w:rsid w:val="00D25FB1"/>
    <w:rsid w:val="00D26019"/>
    <w:rsid w:val="00D26138"/>
    <w:rsid w:val="00D265E3"/>
    <w:rsid w:val="00D26664"/>
    <w:rsid w:val="00D266DE"/>
    <w:rsid w:val="00D266F0"/>
    <w:rsid w:val="00D26884"/>
    <w:rsid w:val="00D26B77"/>
    <w:rsid w:val="00D26E0D"/>
    <w:rsid w:val="00D27248"/>
    <w:rsid w:val="00D274EE"/>
    <w:rsid w:val="00D27700"/>
    <w:rsid w:val="00D3005A"/>
    <w:rsid w:val="00D3006E"/>
    <w:rsid w:val="00D300BF"/>
    <w:rsid w:val="00D300FC"/>
    <w:rsid w:val="00D3012B"/>
    <w:rsid w:val="00D30951"/>
    <w:rsid w:val="00D30979"/>
    <w:rsid w:val="00D30BEE"/>
    <w:rsid w:val="00D31138"/>
    <w:rsid w:val="00D318CD"/>
    <w:rsid w:val="00D31FAA"/>
    <w:rsid w:val="00D3295C"/>
    <w:rsid w:val="00D32A19"/>
    <w:rsid w:val="00D32F96"/>
    <w:rsid w:val="00D337B6"/>
    <w:rsid w:val="00D33D80"/>
    <w:rsid w:val="00D33DA3"/>
    <w:rsid w:val="00D33E96"/>
    <w:rsid w:val="00D33F5B"/>
    <w:rsid w:val="00D343A4"/>
    <w:rsid w:val="00D3469E"/>
    <w:rsid w:val="00D34B68"/>
    <w:rsid w:val="00D35139"/>
    <w:rsid w:val="00D35451"/>
    <w:rsid w:val="00D35E74"/>
    <w:rsid w:val="00D35FFB"/>
    <w:rsid w:val="00D3693B"/>
    <w:rsid w:val="00D369CF"/>
    <w:rsid w:val="00D36F14"/>
    <w:rsid w:val="00D3740C"/>
    <w:rsid w:val="00D37CE7"/>
    <w:rsid w:val="00D37E17"/>
    <w:rsid w:val="00D40CD5"/>
    <w:rsid w:val="00D411E4"/>
    <w:rsid w:val="00D411FC"/>
    <w:rsid w:val="00D41245"/>
    <w:rsid w:val="00D41CAD"/>
    <w:rsid w:val="00D41DFA"/>
    <w:rsid w:val="00D4200F"/>
    <w:rsid w:val="00D426E7"/>
    <w:rsid w:val="00D42EC8"/>
    <w:rsid w:val="00D432D6"/>
    <w:rsid w:val="00D432EB"/>
    <w:rsid w:val="00D435AF"/>
    <w:rsid w:val="00D44060"/>
    <w:rsid w:val="00D44127"/>
    <w:rsid w:val="00D443B6"/>
    <w:rsid w:val="00D44B63"/>
    <w:rsid w:val="00D44B71"/>
    <w:rsid w:val="00D44D38"/>
    <w:rsid w:val="00D44F17"/>
    <w:rsid w:val="00D45DCF"/>
    <w:rsid w:val="00D45FE6"/>
    <w:rsid w:val="00D466F7"/>
    <w:rsid w:val="00D47788"/>
    <w:rsid w:val="00D477C0"/>
    <w:rsid w:val="00D47832"/>
    <w:rsid w:val="00D47B60"/>
    <w:rsid w:val="00D47C5E"/>
    <w:rsid w:val="00D50168"/>
    <w:rsid w:val="00D5083B"/>
    <w:rsid w:val="00D5099D"/>
    <w:rsid w:val="00D51661"/>
    <w:rsid w:val="00D51B4C"/>
    <w:rsid w:val="00D521BA"/>
    <w:rsid w:val="00D52394"/>
    <w:rsid w:val="00D534A2"/>
    <w:rsid w:val="00D537A7"/>
    <w:rsid w:val="00D53D42"/>
    <w:rsid w:val="00D54284"/>
    <w:rsid w:val="00D54425"/>
    <w:rsid w:val="00D5483A"/>
    <w:rsid w:val="00D548E6"/>
    <w:rsid w:val="00D55B42"/>
    <w:rsid w:val="00D55D29"/>
    <w:rsid w:val="00D55F30"/>
    <w:rsid w:val="00D55F5B"/>
    <w:rsid w:val="00D565D7"/>
    <w:rsid w:val="00D56AEB"/>
    <w:rsid w:val="00D56AF5"/>
    <w:rsid w:val="00D57081"/>
    <w:rsid w:val="00D576ED"/>
    <w:rsid w:val="00D57BF9"/>
    <w:rsid w:val="00D60107"/>
    <w:rsid w:val="00D60158"/>
    <w:rsid w:val="00D605EE"/>
    <w:rsid w:val="00D60F37"/>
    <w:rsid w:val="00D610A1"/>
    <w:rsid w:val="00D611F3"/>
    <w:rsid w:val="00D6167C"/>
    <w:rsid w:val="00D616E0"/>
    <w:rsid w:val="00D6173B"/>
    <w:rsid w:val="00D617D8"/>
    <w:rsid w:val="00D6240D"/>
    <w:rsid w:val="00D62A4A"/>
    <w:rsid w:val="00D62FF7"/>
    <w:rsid w:val="00D63583"/>
    <w:rsid w:val="00D63826"/>
    <w:rsid w:val="00D638B0"/>
    <w:rsid w:val="00D646C7"/>
    <w:rsid w:val="00D6476E"/>
    <w:rsid w:val="00D649A9"/>
    <w:rsid w:val="00D65784"/>
    <w:rsid w:val="00D65853"/>
    <w:rsid w:val="00D65B1E"/>
    <w:rsid w:val="00D65EF2"/>
    <w:rsid w:val="00D6632E"/>
    <w:rsid w:val="00D669EB"/>
    <w:rsid w:val="00D67150"/>
    <w:rsid w:val="00D673AC"/>
    <w:rsid w:val="00D677B7"/>
    <w:rsid w:val="00D67933"/>
    <w:rsid w:val="00D67C3D"/>
    <w:rsid w:val="00D67F08"/>
    <w:rsid w:val="00D7003E"/>
    <w:rsid w:val="00D715B6"/>
    <w:rsid w:val="00D71769"/>
    <w:rsid w:val="00D7179F"/>
    <w:rsid w:val="00D71BDC"/>
    <w:rsid w:val="00D71DB1"/>
    <w:rsid w:val="00D71E8C"/>
    <w:rsid w:val="00D71EAE"/>
    <w:rsid w:val="00D7268D"/>
    <w:rsid w:val="00D72758"/>
    <w:rsid w:val="00D727DD"/>
    <w:rsid w:val="00D72F8F"/>
    <w:rsid w:val="00D730C4"/>
    <w:rsid w:val="00D730F9"/>
    <w:rsid w:val="00D7320A"/>
    <w:rsid w:val="00D73497"/>
    <w:rsid w:val="00D7399C"/>
    <w:rsid w:val="00D73AA0"/>
    <w:rsid w:val="00D73E4D"/>
    <w:rsid w:val="00D73EBF"/>
    <w:rsid w:val="00D740DD"/>
    <w:rsid w:val="00D74DAC"/>
    <w:rsid w:val="00D75268"/>
    <w:rsid w:val="00D757DA"/>
    <w:rsid w:val="00D75C20"/>
    <w:rsid w:val="00D75F2A"/>
    <w:rsid w:val="00D76199"/>
    <w:rsid w:val="00D7678D"/>
    <w:rsid w:val="00D76C40"/>
    <w:rsid w:val="00D76D41"/>
    <w:rsid w:val="00D76F37"/>
    <w:rsid w:val="00D76FFC"/>
    <w:rsid w:val="00D770FC"/>
    <w:rsid w:val="00D776C1"/>
    <w:rsid w:val="00D803E2"/>
    <w:rsid w:val="00D8064B"/>
    <w:rsid w:val="00D8065E"/>
    <w:rsid w:val="00D8066B"/>
    <w:rsid w:val="00D80A1E"/>
    <w:rsid w:val="00D80B0F"/>
    <w:rsid w:val="00D80FFB"/>
    <w:rsid w:val="00D81013"/>
    <w:rsid w:val="00D8124E"/>
    <w:rsid w:val="00D81F56"/>
    <w:rsid w:val="00D820BD"/>
    <w:rsid w:val="00D82496"/>
    <w:rsid w:val="00D826FD"/>
    <w:rsid w:val="00D82D2D"/>
    <w:rsid w:val="00D82F47"/>
    <w:rsid w:val="00D82F57"/>
    <w:rsid w:val="00D8324D"/>
    <w:rsid w:val="00D837A6"/>
    <w:rsid w:val="00D83B7B"/>
    <w:rsid w:val="00D840CF"/>
    <w:rsid w:val="00D84210"/>
    <w:rsid w:val="00D84467"/>
    <w:rsid w:val="00D84991"/>
    <w:rsid w:val="00D84B9B"/>
    <w:rsid w:val="00D84C47"/>
    <w:rsid w:val="00D852A8"/>
    <w:rsid w:val="00D8552F"/>
    <w:rsid w:val="00D85B16"/>
    <w:rsid w:val="00D85C26"/>
    <w:rsid w:val="00D85CB2"/>
    <w:rsid w:val="00D85EB2"/>
    <w:rsid w:val="00D86248"/>
    <w:rsid w:val="00D862B4"/>
    <w:rsid w:val="00D863C2"/>
    <w:rsid w:val="00D86EC2"/>
    <w:rsid w:val="00D870D4"/>
    <w:rsid w:val="00D8745D"/>
    <w:rsid w:val="00D87647"/>
    <w:rsid w:val="00D87891"/>
    <w:rsid w:val="00D87897"/>
    <w:rsid w:val="00D87F4A"/>
    <w:rsid w:val="00D903FD"/>
    <w:rsid w:val="00D90AEF"/>
    <w:rsid w:val="00D90D16"/>
    <w:rsid w:val="00D9158F"/>
    <w:rsid w:val="00D91CA7"/>
    <w:rsid w:val="00D91CAF"/>
    <w:rsid w:val="00D92099"/>
    <w:rsid w:val="00D920EC"/>
    <w:rsid w:val="00D9289A"/>
    <w:rsid w:val="00D929E6"/>
    <w:rsid w:val="00D92B63"/>
    <w:rsid w:val="00D92E04"/>
    <w:rsid w:val="00D92F7E"/>
    <w:rsid w:val="00D93358"/>
    <w:rsid w:val="00D939A2"/>
    <w:rsid w:val="00D93B5C"/>
    <w:rsid w:val="00D93E99"/>
    <w:rsid w:val="00D94074"/>
    <w:rsid w:val="00D942AA"/>
    <w:rsid w:val="00D946A4"/>
    <w:rsid w:val="00D948B5"/>
    <w:rsid w:val="00D949B9"/>
    <w:rsid w:val="00D949E8"/>
    <w:rsid w:val="00D94A13"/>
    <w:rsid w:val="00D95080"/>
    <w:rsid w:val="00D950BE"/>
    <w:rsid w:val="00D968BB"/>
    <w:rsid w:val="00D9729A"/>
    <w:rsid w:val="00D977D4"/>
    <w:rsid w:val="00D97CC9"/>
    <w:rsid w:val="00D97D3E"/>
    <w:rsid w:val="00D97D9D"/>
    <w:rsid w:val="00D97F9F"/>
    <w:rsid w:val="00DA0BD8"/>
    <w:rsid w:val="00DA0D5C"/>
    <w:rsid w:val="00DA1052"/>
    <w:rsid w:val="00DA128A"/>
    <w:rsid w:val="00DA12F8"/>
    <w:rsid w:val="00DA1365"/>
    <w:rsid w:val="00DA2518"/>
    <w:rsid w:val="00DA2963"/>
    <w:rsid w:val="00DA2BF7"/>
    <w:rsid w:val="00DA302D"/>
    <w:rsid w:val="00DA3799"/>
    <w:rsid w:val="00DA37FE"/>
    <w:rsid w:val="00DA380D"/>
    <w:rsid w:val="00DA3DB2"/>
    <w:rsid w:val="00DA3E41"/>
    <w:rsid w:val="00DA497A"/>
    <w:rsid w:val="00DA4D16"/>
    <w:rsid w:val="00DA4FA6"/>
    <w:rsid w:val="00DA5058"/>
    <w:rsid w:val="00DA556C"/>
    <w:rsid w:val="00DA55CA"/>
    <w:rsid w:val="00DA5C03"/>
    <w:rsid w:val="00DA5ED7"/>
    <w:rsid w:val="00DA6763"/>
    <w:rsid w:val="00DA6B00"/>
    <w:rsid w:val="00DA7012"/>
    <w:rsid w:val="00DA75AA"/>
    <w:rsid w:val="00DA7EE1"/>
    <w:rsid w:val="00DB0171"/>
    <w:rsid w:val="00DB01AE"/>
    <w:rsid w:val="00DB03FF"/>
    <w:rsid w:val="00DB0515"/>
    <w:rsid w:val="00DB052B"/>
    <w:rsid w:val="00DB07F0"/>
    <w:rsid w:val="00DB0BD7"/>
    <w:rsid w:val="00DB0E9C"/>
    <w:rsid w:val="00DB1EBF"/>
    <w:rsid w:val="00DB21B0"/>
    <w:rsid w:val="00DB2338"/>
    <w:rsid w:val="00DB2372"/>
    <w:rsid w:val="00DB2980"/>
    <w:rsid w:val="00DB2BF3"/>
    <w:rsid w:val="00DB2DE8"/>
    <w:rsid w:val="00DB31B8"/>
    <w:rsid w:val="00DB3202"/>
    <w:rsid w:val="00DB39DD"/>
    <w:rsid w:val="00DB44DA"/>
    <w:rsid w:val="00DB44F1"/>
    <w:rsid w:val="00DB4A19"/>
    <w:rsid w:val="00DB4D4B"/>
    <w:rsid w:val="00DB5544"/>
    <w:rsid w:val="00DB5813"/>
    <w:rsid w:val="00DB5844"/>
    <w:rsid w:val="00DB598C"/>
    <w:rsid w:val="00DB61F0"/>
    <w:rsid w:val="00DB6568"/>
    <w:rsid w:val="00DB688E"/>
    <w:rsid w:val="00DB6ABF"/>
    <w:rsid w:val="00DB6D6B"/>
    <w:rsid w:val="00DB74E7"/>
    <w:rsid w:val="00DB7541"/>
    <w:rsid w:val="00DC023E"/>
    <w:rsid w:val="00DC0910"/>
    <w:rsid w:val="00DC0AFD"/>
    <w:rsid w:val="00DC108C"/>
    <w:rsid w:val="00DC1B12"/>
    <w:rsid w:val="00DC20D0"/>
    <w:rsid w:val="00DC25CD"/>
    <w:rsid w:val="00DC276A"/>
    <w:rsid w:val="00DC31B1"/>
    <w:rsid w:val="00DC3666"/>
    <w:rsid w:val="00DC36C6"/>
    <w:rsid w:val="00DC3C24"/>
    <w:rsid w:val="00DC3E35"/>
    <w:rsid w:val="00DC47FC"/>
    <w:rsid w:val="00DC4B99"/>
    <w:rsid w:val="00DC4CAB"/>
    <w:rsid w:val="00DC4FDC"/>
    <w:rsid w:val="00DC5285"/>
    <w:rsid w:val="00DC52F0"/>
    <w:rsid w:val="00DC5A37"/>
    <w:rsid w:val="00DC650F"/>
    <w:rsid w:val="00DC6989"/>
    <w:rsid w:val="00DC6B2B"/>
    <w:rsid w:val="00DC6C1C"/>
    <w:rsid w:val="00DC6CEA"/>
    <w:rsid w:val="00DC6E37"/>
    <w:rsid w:val="00DC7148"/>
    <w:rsid w:val="00DC7231"/>
    <w:rsid w:val="00DC7271"/>
    <w:rsid w:val="00DC74A5"/>
    <w:rsid w:val="00DC75F9"/>
    <w:rsid w:val="00DC7616"/>
    <w:rsid w:val="00DC76D5"/>
    <w:rsid w:val="00DD0020"/>
    <w:rsid w:val="00DD00D9"/>
    <w:rsid w:val="00DD018C"/>
    <w:rsid w:val="00DD0B5E"/>
    <w:rsid w:val="00DD0CF7"/>
    <w:rsid w:val="00DD0E9B"/>
    <w:rsid w:val="00DD0F6B"/>
    <w:rsid w:val="00DD0F88"/>
    <w:rsid w:val="00DD139D"/>
    <w:rsid w:val="00DD1560"/>
    <w:rsid w:val="00DD18DF"/>
    <w:rsid w:val="00DD192B"/>
    <w:rsid w:val="00DD1E4A"/>
    <w:rsid w:val="00DD23DD"/>
    <w:rsid w:val="00DD38F3"/>
    <w:rsid w:val="00DD4083"/>
    <w:rsid w:val="00DD4393"/>
    <w:rsid w:val="00DD48FC"/>
    <w:rsid w:val="00DD4F00"/>
    <w:rsid w:val="00DD518C"/>
    <w:rsid w:val="00DD518D"/>
    <w:rsid w:val="00DD5B46"/>
    <w:rsid w:val="00DD5B7D"/>
    <w:rsid w:val="00DD5BEA"/>
    <w:rsid w:val="00DD5E98"/>
    <w:rsid w:val="00DD61AF"/>
    <w:rsid w:val="00DD61C1"/>
    <w:rsid w:val="00DD65DB"/>
    <w:rsid w:val="00DD6656"/>
    <w:rsid w:val="00DD7050"/>
    <w:rsid w:val="00DD74B5"/>
    <w:rsid w:val="00DD78BB"/>
    <w:rsid w:val="00DD7EE6"/>
    <w:rsid w:val="00DE03A1"/>
    <w:rsid w:val="00DE05F5"/>
    <w:rsid w:val="00DE0C66"/>
    <w:rsid w:val="00DE0D14"/>
    <w:rsid w:val="00DE1024"/>
    <w:rsid w:val="00DE1396"/>
    <w:rsid w:val="00DE1BC2"/>
    <w:rsid w:val="00DE1CC4"/>
    <w:rsid w:val="00DE23E3"/>
    <w:rsid w:val="00DE241F"/>
    <w:rsid w:val="00DE2533"/>
    <w:rsid w:val="00DE2BAA"/>
    <w:rsid w:val="00DE33E7"/>
    <w:rsid w:val="00DE3613"/>
    <w:rsid w:val="00DE4346"/>
    <w:rsid w:val="00DE481D"/>
    <w:rsid w:val="00DE4D09"/>
    <w:rsid w:val="00DE4F77"/>
    <w:rsid w:val="00DE52F2"/>
    <w:rsid w:val="00DE5A31"/>
    <w:rsid w:val="00DE63AF"/>
    <w:rsid w:val="00DE63D1"/>
    <w:rsid w:val="00DE6470"/>
    <w:rsid w:val="00DE6574"/>
    <w:rsid w:val="00DE6A81"/>
    <w:rsid w:val="00DE6DD8"/>
    <w:rsid w:val="00DE6EFC"/>
    <w:rsid w:val="00DE6FBD"/>
    <w:rsid w:val="00DE74CE"/>
    <w:rsid w:val="00DE7A67"/>
    <w:rsid w:val="00DE7B29"/>
    <w:rsid w:val="00DF03F4"/>
    <w:rsid w:val="00DF0532"/>
    <w:rsid w:val="00DF0913"/>
    <w:rsid w:val="00DF0E91"/>
    <w:rsid w:val="00DF12E0"/>
    <w:rsid w:val="00DF170A"/>
    <w:rsid w:val="00DF18A4"/>
    <w:rsid w:val="00DF1CFF"/>
    <w:rsid w:val="00DF1EAB"/>
    <w:rsid w:val="00DF2290"/>
    <w:rsid w:val="00DF28AD"/>
    <w:rsid w:val="00DF2D36"/>
    <w:rsid w:val="00DF2E9C"/>
    <w:rsid w:val="00DF3BB8"/>
    <w:rsid w:val="00DF3D93"/>
    <w:rsid w:val="00DF497B"/>
    <w:rsid w:val="00DF4B27"/>
    <w:rsid w:val="00DF5036"/>
    <w:rsid w:val="00DF56F6"/>
    <w:rsid w:val="00DF5828"/>
    <w:rsid w:val="00DF58AB"/>
    <w:rsid w:val="00DF5C52"/>
    <w:rsid w:val="00DF5F42"/>
    <w:rsid w:val="00DF5FDF"/>
    <w:rsid w:val="00DF619E"/>
    <w:rsid w:val="00DF648D"/>
    <w:rsid w:val="00DF6543"/>
    <w:rsid w:val="00DF6583"/>
    <w:rsid w:val="00DF695F"/>
    <w:rsid w:val="00DF6D60"/>
    <w:rsid w:val="00DF7026"/>
    <w:rsid w:val="00DF716D"/>
    <w:rsid w:val="00DF7215"/>
    <w:rsid w:val="00DF7261"/>
    <w:rsid w:val="00DF76CA"/>
    <w:rsid w:val="00E00429"/>
    <w:rsid w:val="00E00870"/>
    <w:rsid w:val="00E0095A"/>
    <w:rsid w:val="00E00A3B"/>
    <w:rsid w:val="00E00F87"/>
    <w:rsid w:val="00E010F6"/>
    <w:rsid w:val="00E0149D"/>
    <w:rsid w:val="00E016F7"/>
    <w:rsid w:val="00E01836"/>
    <w:rsid w:val="00E018E0"/>
    <w:rsid w:val="00E018FA"/>
    <w:rsid w:val="00E0213E"/>
    <w:rsid w:val="00E02194"/>
    <w:rsid w:val="00E021AA"/>
    <w:rsid w:val="00E021D2"/>
    <w:rsid w:val="00E0221D"/>
    <w:rsid w:val="00E0248F"/>
    <w:rsid w:val="00E024F2"/>
    <w:rsid w:val="00E02788"/>
    <w:rsid w:val="00E031F0"/>
    <w:rsid w:val="00E0324C"/>
    <w:rsid w:val="00E038F3"/>
    <w:rsid w:val="00E0397D"/>
    <w:rsid w:val="00E03A17"/>
    <w:rsid w:val="00E03D3E"/>
    <w:rsid w:val="00E03F3C"/>
    <w:rsid w:val="00E03FCF"/>
    <w:rsid w:val="00E040D2"/>
    <w:rsid w:val="00E0410B"/>
    <w:rsid w:val="00E041D0"/>
    <w:rsid w:val="00E0420C"/>
    <w:rsid w:val="00E043F3"/>
    <w:rsid w:val="00E047AA"/>
    <w:rsid w:val="00E0489E"/>
    <w:rsid w:val="00E04D22"/>
    <w:rsid w:val="00E05037"/>
    <w:rsid w:val="00E05094"/>
    <w:rsid w:val="00E0519B"/>
    <w:rsid w:val="00E056F9"/>
    <w:rsid w:val="00E05DBB"/>
    <w:rsid w:val="00E062FD"/>
    <w:rsid w:val="00E06476"/>
    <w:rsid w:val="00E065DA"/>
    <w:rsid w:val="00E06792"/>
    <w:rsid w:val="00E0688B"/>
    <w:rsid w:val="00E06890"/>
    <w:rsid w:val="00E06983"/>
    <w:rsid w:val="00E069CF"/>
    <w:rsid w:val="00E06F5B"/>
    <w:rsid w:val="00E071E1"/>
    <w:rsid w:val="00E0733E"/>
    <w:rsid w:val="00E079F5"/>
    <w:rsid w:val="00E07A31"/>
    <w:rsid w:val="00E07A5F"/>
    <w:rsid w:val="00E07DA0"/>
    <w:rsid w:val="00E10450"/>
    <w:rsid w:val="00E10ADC"/>
    <w:rsid w:val="00E114D3"/>
    <w:rsid w:val="00E117C5"/>
    <w:rsid w:val="00E11AB0"/>
    <w:rsid w:val="00E11CA8"/>
    <w:rsid w:val="00E11F47"/>
    <w:rsid w:val="00E12203"/>
    <w:rsid w:val="00E12417"/>
    <w:rsid w:val="00E12720"/>
    <w:rsid w:val="00E12955"/>
    <w:rsid w:val="00E12A36"/>
    <w:rsid w:val="00E12F75"/>
    <w:rsid w:val="00E13260"/>
    <w:rsid w:val="00E13508"/>
    <w:rsid w:val="00E13F4B"/>
    <w:rsid w:val="00E13FF4"/>
    <w:rsid w:val="00E1409D"/>
    <w:rsid w:val="00E146C6"/>
    <w:rsid w:val="00E148A5"/>
    <w:rsid w:val="00E14E2E"/>
    <w:rsid w:val="00E15042"/>
    <w:rsid w:val="00E15211"/>
    <w:rsid w:val="00E1528B"/>
    <w:rsid w:val="00E15564"/>
    <w:rsid w:val="00E155C1"/>
    <w:rsid w:val="00E155C2"/>
    <w:rsid w:val="00E1573A"/>
    <w:rsid w:val="00E15DF9"/>
    <w:rsid w:val="00E1684A"/>
    <w:rsid w:val="00E16CE6"/>
    <w:rsid w:val="00E171E9"/>
    <w:rsid w:val="00E174B1"/>
    <w:rsid w:val="00E17B2B"/>
    <w:rsid w:val="00E17CB9"/>
    <w:rsid w:val="00E200FE"/>
    <w:rsid w:val="00E207B6"/>
    <w:rsid w:val="00E207CE"/>
    <w:rsid w:val="00E20B20"/>
    <w:rsid w:val="00E20B80"/>
    <w:rsid w:val="00E20BCE"/>
    <w:rsid w:val="00E21691"/>
    <w:rsid w:val="00E21AF6"/>
    <w:rsid w:val="00E21BD0"/>
    <w:rsid w:val="00E222EF"/>
    <w:rsid w:val="00E22946"/>
    <w:rsid w:val="00E22A2A"/>
    <w:rsid w:val="00E22AC1"/>
    <w:rsid w:val="00E22BFA"/>
    <w:rsid w:val="00E22CB7"/>
    <w:rsid w:val="00E22F77"/>
    <w:rsid w:val="00E235AA"/>
    <w:rsid w:val="00E23B99"/>
    <w:rsid w:val="00E243D7"/>
    <w:rsid w:val="00E244B5"/>
    <w:rsid w:val="00E24A35"/>
    <w:rsid w:val="00E24AC7"/>
    <w:rsid w:val="00E24D79"/>
    <w:rsid w:val="00E24F0A"/>
    <w:rsid w:val="00E250E8"/>
    <w:rsid w:val="00E25393"/>
    <w:rsid w:val="00E256C5"/>
    <w:rsid w:val="00E257FF"/>
    <w:rsid w:val="00E2595D"/>
    <w:rsid w:val="00E25977"/>
    <w:rsid w:val="00E25A3A"/>
    <w:rsid w:val="00E25E3C"/>
    <w:rsid w:val="00E261CF"/>
    <w:rsid w:val="00E2627E"/>
    <w:rsid w:val="00E2658B"/>
    <w:rsid w:val="00E267BC"/>
    <w:rsid w:val="00E267D1"/>
    <w:rsid w:val="00E26E17"/>
    <w:rsid w:val="00E27475"/>
    <w:rsid w:val="00E2766A"/>
    <w:rsid w:val="00E27E32"/>
    <w:rsid w:val="00E27E3A"/>
    <w:rsid w:val="00E27F5B"/>
    <w:rsid w:val="00E3039A"/>
    <w:rsid w:val="00E30561"/>
    <w:rsid w:val="00E30A1A"/>
    <w:rsid w:val="00E30EEF"/>
    <w:rsid w:val="00E31664"/>
    <w:rsid w:val="00E32547"/>
    <w:rsid w:val="00E32C05"/>
    <w:rsid w:val="00E32E97"/>
    <w:rsid w:val="00E3329F"/>
    <w:rsid w:val="00E33500"/>
    <w:rsid w:val="00E33609"/>
    <w:rsid w:val="00E34A46"/>
    <w:rsid w:val="00E34E64"/>
    <w:rsid w:val="00E35543"/>
    <w:rsid w:val="00E35838"/>
    <w:rsid w:val="00E35E1A"/>
    <w:rsid w:val="00E36160"/>
    <w:rsid w:val="00E36416"/>
    <w:rsid w:val="00E3668E"/>
    <w:rsid w:val="00E3697B"/>
    <w:rsid w:val="00E36BAF"/>
    <w:rsid w:val="00E36F80"/>
    <w:rsid w:val="00E37709"/>
    <w:rsid w:val="00E378CA"/>
    <w:rsid w:val="00E37A0C"/>
    <w:rsid w:val="00E37B75"/>
    <w:rsid w:val="00E37BFB"/>
    <w:rsid w:val="00E4090C"/>
    <w:rsid w:val="00E40999"/>
    <w:rsid w:val="00E41E79"/>
    <w:rsid w:val="00E420FD"/>
    <w:rsid w:val="00E4224A"/>
    <w:rsid w:val="00E42694"/>
    <w:rsid w:val="00E42720"/>
    <w:rsid w:val="00E429F6"/>
    <w:rsid w:val="00E42A5F"/>
    <w:rsid w:val="00E430A7"/>
    <w:rsid w:val="00E4372B"/>
    <w:rsid w:val="00E43C2E"/>
    <w:rsid w:val="00E44020"/>
    <w:rsid w:val="00E4453C"/>
    <w:rsid w:val="00E44A2B"/>
    <w:rsid w:val="00E4511E"/>
    <w:rsid w:val="00E45B57"/>
    <w:rsid w:val="00E460E4"/>
    <w:rsid w:val="00E461C0"/>
    <w:rsid w:val="00E467AE"/>
    <w:rsid w:val="00E4691F"/>
    <w:rsid w:val="00E46B86"/>
    <w:rsid w:val="00E46E26"/>
    <w:rsid w:val="00E47097"/>
    <w:rsid w:val="00E47122"/>
    <w:rsid w:val="00E47145"/>
    <w:rsid w:val="00E472AE"/>
    <w:rsid w:val="00E47396"/>
    <w:rsid w:val="00E47542"/>
    <w:rsid w:val="00E47DA1"/>
    <w:rsid w:val="00E50084"/>
    <w:rsid w:val="00E5043E"/>
    <w:rsid w:val="00E507EF"/>
    <w:rsid w:val="00E50815"/>
    <w:rsid w:val="00E509F7"/>
    <w:rsid w:val="00E51199"/>
    <w:rsid w:val="00E513AC"/>
    <w:rsid w:val="00E51520"/>
    <w:rsid w:val="00E517E3"/>
    <w:rsid w:val="00E51CAD"/>
    <w:rsid w:val="00E51EE0"/>
    <w:rsid w:val="00E5277E"/>
    <w:rsid w:val="00E52898"/>
    <w:rsid w:val="00E529F3"/>
    <w:rsid w:val="00E53054"/>
    <w:rsid w:val="00E53203"/>
    <w:rsid w:val="00E535CA"/>
    <w:rsid w:val="00E53AAF"/>
    <w:rsid w:val="00E53D7D"/>
    <w:rsid w:val="00E55202"/>
    <w:rsid w:val="00E557F6"/>
    <w:rsid w:val="00E55B13"/>
    <w:rsid w:val="00E562C4"/>
    <w:rsid w:val="00E565E7"/>
    <w:rsid w:val="00E56606"/>
    <w:rsid w:val="00E56663"/>
    <w:rsid w:val="00E566F8"/>
    <w:rsid w:val="00E56FE8"/>
    <w:rsid w:val="00E57079"/>
    <w:rsid w:val="00E573E0"/>
    <w:rsid w:val="00E57539"/>
    <w:rsid w:val="00E575A9"/>
    <w:rsid w:val="00E57D07"/>
    <w:rsid w:val="00E601D9"/>
    <w:rsid w:val="00E6047A"/>
    <w:rsid w:val="00E6098C"/>
    <w:rsid w:val="00E609E2"/>
    <w:rsid w:val="00E610E9"/>
    <w:rsid w:val="00E61266"/>
    <w:rsid w:val="00E6136D"/>
    <w:rsid w:val="00E616BC"/>
    <w:rsid w:val="00E61AC8"/>
    <w:rsid w:val="00E61BB1"/>
    <w:rsid w:val="00E623A3"/>
    <w:rsid w:val="00E624DE"/>
    <w:rsid w:val="00E625B4"/>
    <w:rsid w:val="00E62789"/>
    <w:rsid w:val="00E63707"/>
    <w:rsid w:val="00E637D8"/>
    <w:rsid w:val="00E63A9A"/>
    <w:rsid w:val="00E64213"/>
    <w:rsid w:val="00E644AA"/>
    <w:rsid w:val="00E649EA"/>
    <w:rsid w:val="00E64B73"/>
    <w:rsid w:val="00E64D0F"/>
    <w:rsid w:val="00E652A2"/>
    <w:rsid w:val="00E654A6"/>
    <w:rsid w:val="00E65CA4"/>
    <w:rsid w:val="00E65FE0"/>
    <w:rsid w:val="00E660E0"/>
    <w:rsid w:val="00E665A7"/>
    <w:rsid w:val="00E66DDB"/>
    <w:rsid w:val="00E6729C"/>
    <w:rsid w:val="00E67651"/>
    <w:rsid w:val="00E67850"/>
    <w:rsid w:val="00E67A59"/>
    <w:rsid w:val="00E67BC6"/>
    <w:rsid w:val="00E67C7F"/>
    <w:rsid w:val="00E67D56"/>
    <w:rsid w:val="00E704CE"/>
    <w:rsid w:val="00E706B4"/>
    <w:rsid w:val="00E70ABF"/>
    <w:rsid w:val="00E70C95"/>
    <w:rsid w:val="00E70CFC"/>
    <w:rsid w:val="00E70EBB"/>
    <w:rsid w:val="00E70F7A"/>
    <w:rsid w:val="00E7143D"/>
    <w:rsid w:val="00E71511"/>
    <w:rsid w:val="00E71C34"/>
    <w:rsid w:val="00E71D45"/>
    <w:rsid w:val="00E71DD3"/>
    <w:rsid w:val="00E71F2E"/>
    <w:rsid w:val="00E72464"/>
    <w:rsid w:val="00E725E9"/>
    <w:rsid w:val="00E72643"/>
    <w:rsid w:val="00E727F7"/>
    <w:rsid w:val="00E72E4C"/>
    <w:rsid w:val="00E7314F"/>
    <w:rsid w:val="00E731DA"/>
    <w:rsid w:val="00E737AC"/>
    <w:rsid w:val="00E74181"/>
    <w:rsid w:val="00E74330"/>
    <w:rsid w:val="00E74DA1"/>
    <w:rsid w:val="00E751B9"/>
    <w:rsid w:val="00E75599"/>
    <w:rsid w:val="00E759F6"/>
    <w:rsid w:val="00E75E2D"/>
    <w:rsid w:val="00E75E31"/>
    <w:rsid w:val="00E76339"/>
    <w:rsid w:val="00E7639E"/>
    <w:rsid w:val="00E769E6"/>
    <w:rsid w:val="00E76A08"/>
    <w:rsid w:val="00E76AD0"/>
    <w:rsid w:val="00E76D6B"/>
    <w:rsid w:val="00E77134"/>
    <w:rsid w:val="00E771CD"/>
    <w:rsid w:val="00E77406"/>
    <w:rsid w:val="00E77613"/>
    <w:rsid w:val="00E779FD"/>
    <w:rsid w:val="00E77CE4"/>
    <w:rsid w:val="00E77E24"/>
    <w:rsid w:val="00E801CD"/>
    <w:rsid w:val="00E80592"/>
    <w:rsid w:val="00E80A15"/>
    <w:rsid w:val="00E80BC2"/>
    <w:rsid w:val="00E81256"/>
    <w:rsid w:val="00E813D5"/>
    <w:rsid w:val="00E816B0"/>
    <w:rsid w:val="00E8198C"/>
    <w:rsid w:val="00E81DE9"/>
    <w:rsid w:val="00E81ED1"/>
    <w:rsid w:val="00E8219A"/>
    <w:rsid w:val="00E822AC"/>
    <w:rsid w:val="00E824FD"/>
    <w:rsid w:val="00E829E0"/>
    <w:rsid w:val="00E82CCF"/>
    <w:rsid w:val="00E83358"/>
    <w:rsid w:val="00E83DC8"/>
    <w:rsid w:val="00E83E90"/>
    <w:rsid w:val="00E84088"/>
    <w:rsid w:val="00E84425"/>
    <w:rsid w:val="00E84D04"/>
    <w:rsid w:val="00E852CF"/>
    <w:rsid w:val="00E853FB"/>
    <w:rsid w:val="00E854F9"/>
    <w:rsid w:val="00E85958"/>
    <w:rsid w:val="00E85CB4"/>
    <w:rsid w:val="00E85F28"/>
    <w:rsid w:val="00E863B5"/>
    <w:rsid w:val="00E86D20"/>
    <w:rsid w:val="00E87008"/>
    <w:rsid w:val="00E87BE9"/>
    <w:rsid w:val="00E901D4"/>
    <w:rsid w:val="00E9075F"/>
    <w:rsid w:val="00E9132C"/>
    <w:rsid w:val="00E91AD3"/>
    <w:rsid w:val="00E91B3A"/>
    <w:rsid w:val="00E91B68"/>
    <w:rsid w:val="00E91B72"/>
    <w:rsid w:val="00E925D0"/>
    <w:rsid w:val="00E9271F"/>
    <w:rsid w:val="00E929D0"/>
    <w:rsid w:val="00E929F2"/>
    <w:rsid w:val="00E92CA3"/>
    <w:rsid w:val="00E92FCA"/>
    <w:rsid w:val="00E93078"/>
    <w:rsid w:val="00E93107"/>
    <w:rsid w:val="00E934BD"/>
    <w:rsid w:val="00E935CC"/>
    <w:rsid w:val="00E938AA"/>
    <w:rsid w:val="00E93C2E"/>
    <w:rsid w:val="00E943DE"/>
    <w:rsid w:val="00E9470E"/>
    <w:rsid w:val="00E94D1E"/>
    <w:rsid w:val="00E9509C"/>
    <w:rsid w:val="00E953D0"/>
    <w:rsid w:val="00E95B43"/>
    <w:rsid w:val="00E96808"/>
    <w:rsid w:val="00E9685B"/>
    <w:rsid w:val="00E97164"/>
    <w:rsid w:val="00E972FA"/>
    <w:rsid w:val="00E9774D"/>
    <w:rsid w:val="00E97E1B"/>
    <w:rsid w:val="00E97FB7"/>
    <w:rsid w:val="00EA0CCE"/>
    <w:rsid w:val="00EA13C9"/>
    <w:rsid w:val="00EA20B1"/>
    <w:rsid w:val="00EA25FB"/>
    <w:rsid w:val="00EA35BB"/>
    <w:rsid w:val="00EA3F0B"/>
    <w:rsid w:val="00EA416B"/>
    <w:rsid w:val="00EA4182"/>
    <w:rsid w:val="00EA46E8"/>
    <w:rsid w:val="00EA51E9"/>
    <w:rsid w:val="00EA56F6"/>
    <w:rsid w:val="00EA5FB8"/>
    <w:rsid w:val="00EA6155"/>
    <w:rsid w:val="00EA61A0"/>
    <w:rsid w:val="00EA65FB"/>
    <w:rsid w:val="00EA6638"/>
    <w:rsid w:val="00EA6972"/>
    <w:rsid w:val="00EA6EDD"/>
    <w:rsid w:val="00EA6FCE"/>
    <w:rsid w:val="00EA70EC"/>
    <w:rsid w:val="00EA7119"/>
    <w:rsid w:val="00EA74FB"/>
    <w:rsid w:val="00EA7536"/>
    <w:rsid w:val="00EA7709"/>
    <w:rsid w:val="00EA7B94"/>
    <w:rsid w:val="00EB0316"/>
    <w:rsid w:val="00EB03DE"/>
    <w:rsid w:val="00EB0943"/>
    <w:rsid w:val="00EB0A86"/>
    <w:rsid w:val="00EB0F25"/>
    <w:rsid w:val="00EB10B6"/>
    <w:rsid w:val="00EB15D7"/>
    <w:rsid w:val="00EB17A9"/>
    <w:rsid w:val="00EB239B"/>
    <w:rsid w:val="00EB2582"/>
    <w:rsid w:val="00EB272E"/>
    <w:rsid w:val="00EB2F58"/>
    <w:rsid w:val="00EB3383"/>
    <w:rsid w:val="00EB39DE"/>
    <w:rsid w:val="00EB3BBC"/>
    <w:rsid w:val="00EB3DF5"/>
    <w:rsid w:val="00EB4089"/>
    <w:rsid w:val="00EB43EB"/>
    <w:rsid w:val="00EB451B"/>
    <w:rsid w:val="00EB4BCA"/>
    <w:rsid w:val="00EB4F38"/>
    <w:rsid w:val="00EB5009"/>
    <w:rsid w:val="00EB5641"/>
    <w:rsid w:val="00EB5E92"/>
    <w:rsid w:val="00EB5F24"/>
    <w:rsid w:val="00EB61B8"/>
    <w:rsid w:val="00EB6612"/>
    <w:rsid w:val="00EB676F"/>
    <w:rsid w:val="00EB6C8D"/>
    <w:rsid w:val="00EB72AE"/>
    <w:rsid w:val="00EB73BC"/>
    <w:rsid w:val="00EB75B6"/>
    <w:rsid w:val="00EB76FE"/>
    <w:rsid w:val="00EB7A19"/>
    <w:rsid w:val="00EB7C10"/>
    <w:rsid w:val="00EB7D38"/>
    <w:rsid w:val="00EB7E40"/>
    <w:rsid w:val="00EB7E44"/>
    <w:rsid w:val="00EC0EDA"/>
    <w:rsid w:val="00EC1749"/>
    <w:rsid w:val="00EC1751"/>
    <w:rsid w:val="00EC27BF"/>
    <w:rsid w:val="00EC2BE7"/>
    <w:rsid w:val="00EC2F24"/>
    <w:rsid w:val="00EC2F41"/>
    <w:rsid w:val="00EC2F50"/>
    <w:rsid w:val="00EC33EF"/>
    <w:rsid w:val="00EC3687"/>
    <w:rsid w:val="00EC394C"/>
    <w:rsid w:val="00EC3A80"/>
    <w:rsid w:val="00EC3DA8"/>
    <w:rsid w:val="00EC4396"/>
    <w:rsid w:val="00EC48C7"/>
    <w:rsid w:val="00EC4E38"/>
    <w:rsid w:val="00EC4F00"/>
    <w:rsid w:val="00EC4F9E"/>
    <w:rsid w:val="00EC537F"/>
    <w:rsid w:val="00EC55A0"/>
    <w:rsid w:val="00EC5BE3"/>
    <w:rsid w:val="00EC6347"/>
    <w:rsid w:val="00EC6764"/>
    <w:rsid w:val="00EC685C"/>
    <w:rsid w:val="00EC7121"/>
    <w:rsid w:val="00EC7525"/>
    <w:rsid w:val="00EC7591"/>
    <w:rsid w:val="00EC7C94"/>
    <w:rsid w:val="00ED04D8"/>
    <w:rsid w:val="00ED0868"/>
    <w:rsid w:val="00ED088B"/>
    <w:rsid w:val="00ED0E18"/>
    <w:rsid w:val="00ED0E76"/>
    <w:rsid w:val="00ED11C7"/>
    <w:rsid w:val="00ED1631"/>
    <w:rsid w:val="00ED1B55"/>
    <w:rsid w:val="00ED1D90"/>
    <w:rsid w:val="00ED1F89"/>
    <w:rsid w:val="00ED26EF"/>
    <w:rsid w:val="00ED2D97"/>
    <w:rsid w:val="00ED345D"/>
    <w:rsid w:val="00ED40F3"/>
    <w:rsid w:val="00ED4642"/>
    <w:rsid w:val="00ED485F"/>
    <w:rsid w:val="00ED4C50"/>
    <w:rsid w:val="00ED5B23"/>
    <w:rsid w:val="00ED5C2A"/>
    <w:rsid w:val="00ED5FF9"/>
    <w:rsid w:val="00ED65A5"/>
    <w:rsid w:val="00ED6927"/>
    <w:rsid w:val="00ED6E20"/>
    <w:rsid w:val="00ED709A"/>
    <w:rsid w:val="00ED74A2"/>
    <w:rsid w:val="00ED7540"/>
    <w:rsid w:val="00ED75A6"/>
    <w:rsid w:val="00ED75E4"/>
    <w:rsid w:val="00EE030F"/>
    <w:rsid w:val="00EE059F"/>
    <w:rsid w:val="00EE0AAE"/>
    <w:rsid w:val="00EE0AFD"/>
    <w:rsid w:val="00EE0B26"/>
    <w:rsid w:val="00EE0F35"/>
    <w:rsid w:val="00EE10C1"/>
    <w:rsid w:val="00EE14A6"/>
    <w:rsid w:val="00EE1521"/>
    <w:rsid w:val="00EE192A"/>
    <w:rsid w:val="00EE1BE6"/>
    <w:rsid w:val="00EE1D68"/>
    <w:rsid w:val="00EE23ED"/>
    <w:rsid w:val="00EE2961"/>
    <w:rsid w:val="00EE2B03"/>
    <w:rsid w:val="00EE2C85"/>
    <w:rsid w:val="00EE2CAD"/>
    <w:rsid w:val="00EE2E82"/>
    <w:rsid w:val="00EE2EE1"/>
    <w:rsid w:val="00EE330B"/>
    <w:rsid w:val="00EE3431"/>
    <w:rsid w:val="00EE34C6"/>
    <w:rsid w:val="00EE354D"/>
    <w:rsid w:val="00EE3B26"/>
    <w:rsid w:val="00EE3E39"/>
    <w:rsid w:val="00EE4137"/>
    <w:rsid w:val="00EE468D"/>
    <w:rsid w:val="00EE4772"/>
    <w:rsid w:val="00EE54C1"/>
    <w:rsid w:val="00EE5964"/>
    <w:rsid w:val="00EE5975"/>
    <w:rsid w:val="00EE5A13"/>
    <w:rsid w:val="00EE5C80"/>
    <w:rsid w:val="00EE5DF2"/>
    <w:rsid w:val="00EE5EDC"/>
    <w:rsid w:val="00EE5F7E"/>
    <w:rsid w:val="00EE639D"/>
    <w:rsid w:val="00EE661C"/>
    <w:rsid w:val="00EE68DD"/>
    <w:rsid w:val="00EE6B85"/>
    <w:rsid w:val="00EE6D95"/>
    <w:rsid w:val="00EE6E03"/>
    <w:rsid w:val="00EE7070"/>
    <w:rsid w:val="00EE7697"/>
    <w:rsid w:val="00EE76EE"/>
    <w:rsid w:val="00EE77D8"/>
    <w:rsid w:val="00EE7B5E"/>
    <w:rsid w:val="00EE7BB1"/>
    <w:rsid w:val="00EE7C3B"/>
    <w:rsid w:val="00EE7D1A"/>
    <w:rsid w:val="00EF0191"/>
    <w:rsid w:val="00EF0611"/>
    <w:rsid w:val="00EF07A7"/>
    <w:rsid w:val="00EF0C36"/>
    <w:rsid w:val="00EF0D0A"/>
    <w:rsid w:val="00EF15D5"/>
    <w:rsid w:val="00EF15FD"/>
    <w:rsid w:val="00EF1A31"/>
    <w:rsid w:val="00EF2460"/>
    <w:rsid w:val="00EF2539"/>
    <w:rsid w:val="00EF28AA"/>
    <w:rsid w:val="00EF2A7B"/>
    <w:rsid w:val="00EF32C5"/>
    <w:rsid w:val="00EF3C06"/>
    <w:rsid w:val="00EF3D06"/>
    <w:rsid w:val="00EF3D22"/>
    <w:rsid w:val="00EF460D"/>
    <w:rsid w:val="00EF465B"/>
    <w:rsid w:val="00EF4C69"/>
    <w:rsid w:val="00EF4CEC"/>
    <w:rsid w:val="00EF4D00"/>
    <w:rsid w:val="00EF4D9F"/>
    <w:rsid w:val="00EF5117"/>
    <w:rsid w:val="00EF5CFC"/>
    <w:rsid w:val="00EF5E60"/>
    <w:rsid w:val="00EF6205"/>
    <w:rsid w:val="00EF7461"/>
    <w:rsid w:val="00EF79B3"/>
    <w:rsid w:val="00EF7AB6"/>
    <w:rsid w:val="00EF7B9E"/>
    <w:rsid w:val="00EF7D0D"/>
    <w:rsid w:val="00F0000E"/>
    <w:rsid w:val="00F00E77"/>
    <w:rsid w:val="00F00F2E"/>
    <w:rsid w:val="00F00F83"/>
    <w:rsid w:val="00F0185A"/>
    <w:rsid w:val="00F02ECA"/>
    <w:rsid w:val="00F02ECD"/>
    <w:rsid w:val="00F02F87"/>
    <w:rsid w:val="00F02FC0"/>
    <w:rsid w:val="00F031E1"/>
    <w:rsid w:val="00F0373E"/>
    <w:rsid w:val="00F0386C"/>
    <w:rsid w:val="00F03ECC"/>
    <w:rsid w:val="00F04068"/>
    <w:rsid w:val="00F040CA"/>
    <w:rsid w:val="00F04541"/>
    <w:rsid w:val="00F04EE7"/>
    <w:rsid w:val="00F050BF"/>
    <w:rsid w:val="00F050C3"/>
    <w:rsid w:val="00F054C6"/>
    <w:rsid w:val="00F0597B"/>
    <w:rsid w:val="00F05B1D"/>
    <w:rsid w:val="00F061D6"/>
    <w:rsid w:val="00F06371"/>
    <w:rsid w:val="00F06420"/>
    <w:rsid w:val="00F067BB"/>
    <w:rsid w:val="00F06D77"/>
    <w:rsid w:val="00F074B5"/>
    <w:rsid w:val="00F07605"/>
    <w:rsid w:val="00F07674"/>
    <w:rsid w:val="00F07E3F"/>
    <w:rsid w:val="00F1025F"/>
    <w:rsid w:val="00F107E8"/>
    <w:rsid w:val="00F10CA4"/>
    <w:rsid w:val="00F10CD5"/>
    <w:rsid w:val="00F10D41"/>
    <w:rsid w:val="00F111AF"/>
    <w:rsid w:val="00F113DD"/>
    <w:rsid w:val="00F115F4"/>
    <w:rsid w:val="00F117F9"/>
    <w:rsid w:val="00F11932"/>
    <w:rsid w:val="00F11A06"/>
    <w:rsid w:val="00F11A58"/>
    <w:rsid w:val="00F11CAF"/>
    <w:rsid w:val="00F12038"/>
    <w:rsid w:val="00F12531"/>
    <w:rsid w:val="00F126B3"/>
    <w:rsid w:val="00F129F7"/>
    <w:rsid w:val="00F12E11"/>
    <w:rsid w:val="00F13214"/>
    <w:rsid w:val="00F13522"/>
    <w:rsid w:val="00F13E9E"/>
    <w:rsid w:val="00F14269"/>
    <w:rsid w:val="00F143EA"/>
    <w:rsid w:val="00F1442B"/>
    <w:rsid w:val="00F14787"/>
    <w:rsid w:val="00F14B85"/>
    <w:rsid w:val="00F14FE2"/>
    <w:rsid w:val="00F15323"/>
    <w:rsid w:val="00F15EEB"/>
    <w:rsid w:val="00F1640E"/>
    <w:rsid w:val="00F16697"/>
    <w:rsid w:val="00F167A1"/>
    <w:rsid w:val="00F16818"/>
    <w:rsid w:val="00F16D14"/>
    <w:rsid w:val="00F1715C"/>
    <w:rsid w:val="00F17293"/>
    <w:rsid w:val="00F173A5"/>
    <w:rsid w:val="00F17C3C"/>
    <w:rsid w:val="00F20290"/>
    <w:rsid w:val="00F2077A"/>
    <w:rsid w:val="00F20AE9"/>
    <w:rsid w:val="00F21935"/>
    <w:rsid w:val="00F21CC4"/>
    <w:rsid w:val="00F223E8"/>
    <w:rsid w:val="00F22F3A"/>
    <w:rsid w:val="00F22F96"/>
    <w:rsid w:val="00F2375B"/>
    <w:rsid w:val="00F239BB"/>
    <w:rsid w:val="00F23E5D"/>
    <w:rsid w:val="00F2418B"/>
    <w:rsid w:val="00F244A8"/>
    <w:rsid w:val="00F2452D"/>
    <w:rsid w:val="00F24BD2"/>
    <w:rsid w:val="00F24C4F"/>
    <w:rsid w:val="00F24D39"/>
    <w:rsid w:val="00F24DD4"/>
    <w:rsid w:val="00F25215"/>
    <w:rsid w:val="00F258E5"/>
    <w:rsid w:val="00F261C1"/>
    <w:rsid w:val="00F2628C"/>
    <w:rsid w:val="00F26446"/>
    <w:rsid w:val="00F26472"/>
    <w:rsid w:val="00F26DA2"/>
    <w:rsid w:val="00F26F49"/>
    <w:rsid w:val="00F278B4"/>
    <w:rsid w:val="00F27B95"/>
    <w:rsid w:val="00F3053D"/>
    <w:rsid w:val="00F30928"/>
    <w:rsid w:val="00F31114"/>
    <w:rsid w:val="00F314EC"/>
    <w:rsid w:val="00F315FC"/>
    <w:rsid w:val="00F31819"/>
    <w:rsid w:val="00F3189D"/>
    <w:rsid w:val="00F31A6E"/>
    <w:rsid w:val="00F31C36"/>
    <w:rsid w:val="00F3201F"/>
    <w:rsid w:val="00F3226A"/>
    <w:rsid w:val="00F32716"/>
    <w:rsid w:val="00F32D99"/>
    <w:rsid w:val="00F338D7"/>
    <w:rsid w:val="00F33DE3"/>
    <w:rsid w:val="00F33E01"/>
    <w:rsid w:val="00F33F65"/>
    <w:rsid w:val="00F3406D"/>
    <w:rsid w:val="00F34326"/>
    <w:rsid w:val="00F34832"/>
    <w:rsid w:val="00F34B20"/>
    <w:rsid w:val="00F34B59"/>
    <w:rsid w:val="00F3509A"/>
    <w:rsid w:val="00F350E4"/>
    <w:rsid w:val="00F3516D"/>
    <w:rsid w:val="00F35612"/>
    <w:rsid w:val="00F357F9"/>
    <w:rsid w:val="00F35856"/>
    <w:rsid w:val="00F35A3C"/>
    <w:rsid w:val="00F35C7B"/>
    <w:rsid w:val="00F35FB8"/>
    <w:rsid w:val="00F3668F"/>
    <w:rsid w:val="00F369C4"/>
    <w:rsid w:val="00F36DBF"/>
    <w:rsid w:val="00F36E0B"/>
    <w:rsid w:val="00F36ED0"/>
    <w:rsid w:val="00F3726E"/>
    <w:rsid w:val="00F37621"/>
    <w:rsid w:val="00F37E72"/>
    <w:rsid w:val="00F408B1"/>
    <w:rsid w:val="00F40A11"/>
    <w:rsid w:val="00F40BB7"/>
    <w:rsid w:val="00F41A16"/>
    <w:rsid w:val="00F41AF5"/>
    <w:rsid w:val="00F41CC7"/>
    <w:rsid w:val="00F41D17"/>
    <w:rsid w:val="00F4220C"/>
    <w:rsid w:val="00F4318A"/>
    <w:rsid w:val="00F431C3"/>
    <w:rsid w:val="00F4356C"/>
    <w:rsid w:val="00F43686"/>
    <w:rsid w:val="00F436E8"/>
    <w:rsid w:val="00F438D1"/>
    <w:rsid w:val="00F43BD8"/>
    <w:rsid w:val="00F43EBA"/>
    <w:rsid w:val="00F43FAE"/>
    <w:rsid w:val="00F44080"/>
    <w:rsid w:val="00F44495"/>
    <w:rsid w:val="00F445F6"/>
    <w:rsid w:val="00F4476C"/>
    <w:rsid w:val="00F44821"/>
    <w:rsid w:val="00F44944"/>
    <w:rsid w:val="00F449CE"/>
    <w:rsid w:val="00F44C51"/>
    <w:rsid w:val="00F44D20"/>
    <w:rsid w:val="00F44F84"/>
    <w:rsid w:val="00F45986"/>
    <w:rsid w:val="00F46C86"/>
    <w:rsid w:val="00F46DB8"/>
    <w:rsid w:val="00F46E76"/>
    <w:rsid w:val="00F46EA3"/>
    <w:rsid w:val="00F4712E"/>
    <w:rsid w:val="00F476E1"/>
    <w:rsid w:val="00F47A10"/>
    <w:rsid w:val="00F47FEC"/>
    <w:rsid w:val="00F501C4"/>
    <w:rsid w:val="00F502AE"/>
    <w:rsid w:val="00F50C38"/>
    <w:rsid w:val="00F50C51"/>
    <w:rsid w:val="00F5100E"/>
    <w:rsid w:val="00F513DE"/>
    <w:rsid w:val="00F514B5"/>
    <w:rsid w:val="00F514E8"/>
    <w:rsid w:val="00F517CB"/>
    <w:rsid w:val="00F51E30"/>
    <w:rsid w:val="00F5216A"/>
    <w:rsid w:val="00F52748"/>
    <w:rsid w:val="00F527EA"/>
    <w:rsid w:val="00F528C5"/>
    <w:rsid w:val="00F545AE"/>
    <w:rsid w:val="00F548BB"/>
    <w:rsid w:val="00F54CC5"/>
    <w:rsid w:val="00F54E2D"/>
    <w:rsid w:val="00F550A5"/>
    <w:rsid w:val="00F55527"/>
    <w:rsid w:val="00F55712"/>
    <w:rsid w:val="00F55D70"/>
    <w:rsid w:val="00F56448"/>
    <w:rsid w:val="00F56CD2"/>
    <w:rsid w:val="00F56DB8"/>
    <w:rsid w:val="00F57718"/>
    <w:rsid w:val="00F57A19"/>
    <w:rsid w:val="00F57C13"/>
    <w:rsid w:val="00F57D11"/>
    <w:rsid w:val="00F601C5"/>
    <w:rsid w:val="00F60479"/>
    <w:rsid w:val="00F6049D"/>
    <w:rsid w:val="00F61F2F"/>
    <w:rsid w:val="00F62AC4"/>
    <w:rsid w:val="00F62D64"/>
    <w:rsid w:val="00F62E60"/>
    <w:rsid w:val="00F6323E"/>
    <w:rsid w:val="00F63567"/>
    <w:rsid w:val="00F63608"/>
    <w:rsid w:val="00F63702"/>
    <w:rsid w:val="00F63710"/>
    <w:rsid w:val="00F637B2"/>
    <w:rsid w:val="00F63B6C"/>
    <w:rsid w:val="00F63F61"/>
    <w:rsid w:val="00F64003"/>
    <w:rsid w:val="00F64BA5"/>
    <w:rsid w:val="00F64C43"/>
    <w:rsid w:val="00F64F6C"/>
    <w:rsid w:val="00F66A9F"/>
    <w:rsid w:val="00F66D9C"/>
    <w:rsid w:val="00F671B2"/>
    <w:rsid w:val="00F67482"/>
    <w:rsid w:val="00F67EC7"/>
    <w:rsid w:val="00F67FE2"/>
    <w:rsid w:val="00F70763"/>
    <w:rsid w:val="00F707CF"/>
    <w:rsid w:val="00F70A9E"/>
    <w:rsid w:val="00F70DD3"/>
    <w:rsid w:val="00F70FFF"/>
    <w:rsid w:val="00F71511"/>
    <w:rsid w:val="00F715C0"/>
    <w:rsid w:val="00F71D2F"/>
    <w:rsid w:val="00F7228C"/>
    <w:rsid w:val="00F7271A"/>
    <w:rsid w:val="00F72A98"/>
    <w:rsid w:val="00F72F22"/>
    <w:rsid w:val="00F73113"/>
    <w:rsid w:val="00F7319E"/>
    <w:rsid w:val="00F738EC"/>
    <w:rsid w:val="00F73A3E"/>
    <w:rsid w:val="00F740F5"/>
    <w:rsid w:val="00F74292"/>
    <w:rsid w:val="00F74AB9"/>
    <w:rsid w:val="00F75102"/>
    <w:rsid w:val="00F753DF"/>
    <w:rsid w:val="00F75514"/>
    <w:rsid w:val="00F75DD7"/>
    <w:rsid w:val="00F76194"/>
    <w:rsid w:val="00F76456"/>
    <w:rsid w:val="00F76617"/>
    <w:rsid w:val="00F76944"/>
    <w:rsid w:val="00F773C4"/>
    <w:rsid w:val="00F77500"/>
    <w:rsid w:val="00F77DBC"/>
    <w:rsid w:val="00F77DD7"/>
    <w:rsid w:val="00F77FB8"/>
    <w:rsid w:val="00F77FE2"/>
    <w:rsid w:val="00F80172"/>
    <w:rsid w:val="00F80214"/>
    <w:rsid w:val="00F8054D"/>
    <w:rsid w:val="00F80C96"/>
    <w:rsid w:val="00F810F2"/>
    <w:rsid w:val="00F81156"/>
    <w:rsid w:val="00F813B2"/>
    <w:rsid w:val="00F814F6"/>
    <w:rsid w:val="00F8187B"/>
    <w:rsid w:val="00F81935"/>
    <w:rsid w:val="00F81AFD"/>
    <w:rsid w:val="00F81CFA"/>
    <w:rsid w:val="00F82239"/>
    <w:rsid w:val="00F8234F"/>
    <w:rsid w:val="00F8241B"/>
    <w:rsid w:val="00F824FC"/>
    <w:rsid w:val="00F82D77"/>
    <w:rsid w:val="00F831C6"/>
    <w:rsid w:val="00F83C83"/>
    <w:rsid w:val="00F83CE5"/>
    <w:rsid w:val="00F841DB"/>
    <w:rsid w:val="00F84602"/>
    <w:rsid w:val="00F84618"/>
    <w:rsid w:val="00F84E30"/>
    <w:rsid w:val="00F85214"/>
    <w:rsid w:val="00F85D90"/>
    <w:rsid w:val="00F85E23"/>
    <w:rsid w:val="00F85EAA"/>
    <w:rsid w:val="00F86285"/>
    <w:rsid w:val="00F86457"/>
    <w:rsid w:val="00F8663B"/>
    <w:rsid w:val="00F86998"/>
    <w:rsid w:val="00F86F65"/>
    <w:rsid w:val="00F873C4"/>
    <w:rsid w:val="00F87901"/>
    <w:rsid w:val="00F87AD8"/>
    <w:rsid w:val="00F87E80"/>
    <w:rsid w:val="00F901D4"/>
    <w:rsid w:val="00F9027D"/>
    <w:rsid w:val="00F9067C"/>
    <w:rsid w:val="00F90E09"/>
    <w:rsid w:val="00F90E3F"/>
    <w:rsid w:val="00F90ECA"/>
    <w:rsid w:val="00F90FF3"/>
    <w:rsid w:val="00F91288"/>
    <w:rsid w:val="00F91560"/>
    <w:rsid w:val="00F915BE"/>
    <w:rsid w:val="00F91EFD"/>
    <w:rsid w:val="00F92088"/>
    <w:rsid w:val="00F9222B"/>
    <w:rsid w:val="00F9232B"/>
    <w:rsid w:val="00F923E8"/>
    <w:rsid w:val="00F92438"/>
    <w:rsid w:val="00F92607"/>
    <w:rsid w:val="00F927FD"/>
    <w:rsid w:val="00F92B33"/>
    <w:rsid w:val="00F93344"/>
    <w:rsid w:val="00F941A8"/>
    <w:rsid w:val="00F9420C"/>
    <w:rsid w:val="00F94328"/>
    <w:rsid w:val="00F94566"/>
    <w:rsid w:val="00F94F69"/>
    <w:rsid w:val="00F9565F"/>
    <w:rsid w:val="00F9591B"/>
    <w:rsid w:val="00F95CAE"/>
    <w:rsid w:val="00F962D6"/>
    <w:rsid w:val="00F9663F"/>
    <w:rsid w:val="00F96719"/>
    <w:rsid w:val="00F96FB7"/>
    <w:rsid w:val="00F97099"/>
    <w:rsid w:val="00F977F7"/>
    <w:rsid w:val="00F9785B"/>
    <w:rsid w:val="00F97CEB"/>
    <w:rsid w:val="00F97FE4"/>
    <w:rsid w:val="00FA0057"/>
    <w:rsid w:val="00FA0153"/>
    <w:rsid w:val="00FA07BD"/>
    <w:rsid w:val="00FA0A25"/>
    <w:rsid w:val="00FA0A4A"/>
    <w:rsid w:val="00FA0C4C"/>
    <w:rsid w:val="00FA1048"/>
    <w:rsid w:val="00FA12F5"/>
    <w:rsid w:val="00FA176B"/>
    <w:rsid w:val="00FA1D5D"/>
    <w:rsid w:val="00FA1FCC"/>
    <w:rsid w:val="00FA26D1"/>
    <w:rsid w:val="00FA2DF4"/>
    <w:rsid w:val="00FA3134"/>
    <w:rsid w:val="00FA33B2"/>
    <w:rsid w:val="00FA3509"/>
    <w:rsid w:val="00FA38BA"/>
    <w:rsid w:val="00FA38F3"/>
    <w:rsid w:val="00FA3AF8"/>
    <w:rsid w:val="00FA3D33"/>
    <w:rsid w:val="00FA3D83"/>
    <w:rsid w:val="00FA3E48"/>
    <w:rsid w:val="00FA3EEA"/>
    <w:rsid w:val="00FA435A"/>
    <w:rsid w:val="00FA45EA"/>
    <w:rsid w:val="00FA4883"/>
    <w:rsid w:val="00FA4A26"/>
    <w:rsid w:val="00FA5107"/>
    <w:rsid w:val="00FA5176"/>
    <w:rsid w:val="00FA5218"/>
    <w:rsid w:val="00FA5758"/>
    <w:rsid w:val="00FA5981"/>
    <w:rsid w:val="00FA5AB0"/>
    <w:rsid w:val="00FA5F6F"/>
    <w:rsid w:val="00FA666A"/>
    <w:rsid w:val="00FA6BF2"/>
    <w:rsid w:val="00FA7A45"/>
    <w:rsid w:val="00FA7B04"/>
    <w:rsid w:val="00FA7B2C"/>
    <w:rsid w:val="00FA7F8F"/>
    <w:rsid w:val="00FA7FCC"/>
    <w:rsid w:val="00FB00C4"/>
    <w:rsid w:val="00FB0A5D"/>
    <w:rsid w:val="00FB0AA9"/>
    <w:rsid w:val="00FB0DDE"/>
    <w:rsid w:val="00FB0E27"/>
    <w:rsid w:val="00FB1CD0"/>
    <w:rsid w:val="00FB1E18"/>
    <w:rsid w:val="00FB1EE9"/>
    <w:rsid w:val="00FB20B0"/>
    <w:rsid w:val="00FB2BDC"/>
    <w:rsid w:val="00FB2C74"/>
    <w:rsid w:val="00FB2E98"/>
    <w:rsid w:val="00FB2ED5"/>
    <w:rsid w:val="00FB2EEE"/>
    <w:rsid w:val="00FB31E1"/>
    <w:rsid w:val="00FB33F9"/>
    <w:rsid w:val="00FB406F"/>
    <w:rsid w:val="00FB42FE"/>
    <w:rsid w:val="00FB43D2"/>
    <w:rsid w:val="00FB45B3"/>
    <w:rsid w:val="00FB5221"/>
    <w:rsid w:val="00FB5E4C"/>
    <w:rsid w:val="00FB6248"/>
    <w:rsid w:val="00FB64D8"/>
    <w:rsid w:val="00FB66BB"/>
    <w:rsid w:val="00FB6938"/>
    <w:rsid w:val="00FB6E40"/>
    <w:rsid w:val="00FB7133"/>
    <w:rsid w:val="00FB7261"/>
    <w:rsid w:val="00FB734B"/>
    <w:rsid w:val="00FB7796"/>
    <w:rsid w:val="00FB77F9"/>
    <w:rsid w:val="00FB78FD"/>
    <w:rsid w:val="00FB7B22"/>
    <w:rsid w:val="00FB7D8C"/>
    <w:rsid w:val="00FC01DC"/>
    <w:rsid w:val="00FC0270"/>
    <w:rsid w:val="00FC0474"/>
    <w:rsid w:val="00FC0963"/>
    <w:rsid w:val="00FC0A23"/>
    <w:rsid w:val="00FC1295"/>
    <w:rsid w:val="00FC143C"/>
    <w:rsid w:val="00FC15C2"/>
    <w:rsid w:val="00FC16AD"/>
    <w:rsid w:val="00FC256C"/>
    <w:rsid w:val="00FC25CA"/>
    <w:rsid w:val="00FC26E3"/>
    <w:rsid w:val="00FC2F94"/>
    <w:rsid w:val="00FC3304"/>
    <w:rsid w:val="00FC3338"/>
    <w:rsid w:val="00FC3967"/>
    <w:rsid w:val="00FC3F8D"/>
    <w:rsid w:val="00FC4026"/>
    <w:rsid w:val="00FC40DE"/>
    <w:rsid w:val="00FC41A9"/>
    <w:rsid w:val="00FC4588"/>
    <w:rsid w:val="00FC4D41"/>
    <w:rsid w:val="00FC564C"/>
    <w:rsid w:val="00FC5790"/>
    <w:rsid w:val="00FC599C"/>
    <w:rsid w:val="00FC5B1A"/>
    <w:rsid w:val="00FC5C2A"/>
    <w:rsid w:val="00FC5D45"/>
    <w:rsid w:val="00FC62CE"/>
    <w:rsid w:val="00FC693F"/>
    <w:rsid w:val="00FC6943"/>
    <w:rsid w:val="00FC69F5"/>
    <w:rsid w:val="00FC6F6F"/>
    <w:rsid w:val="00FC6FCA"/>
    <w:rsid w:val="00FC7030"/>
    <w:rsid w:val="00FC720E"/>
    <w:rsid w:val="00FC740A"/>
    <w:rsid w:val="00FC78EB"/>
    <w:rsid w:val="00FC7A4F"/>
    <w:rsid w:val="00FC7C92"/>
    <w:rsid w:val="00FD054C"/>
    <w:rsid w:val="00FD0764"/>
    <w:rsid w:val="00FD07A5"/>
    <w:rsid w:val="00FD0D7F"/>
    <w:rsid w:val="00FD0F21"/>
    <w:rsid w:val="00FD1044"/>
    <w:rsid w:val="00FD1069"/>
    <w:rsid w:val="00FD209B"/>
    <w:rsid w:val="00FD23AB"/>
    <w:rsid w:val="00FD269F"/>
    <w:rsid w:val="00FD30DF"/>
    <w:rsid w:val="00FD323D"/>
    <w:rsid w:val="00FD330B"/>
    <w:rsid w:val="00FD372E"/>
    <w:rsid w:val="00FD3FB4"/>
    <w:rsid w:val="00FD43D5"/>
    <w:rsid w:val="00FD4479"/>
    <w:rsid w:val="00FD4AEF"/>
    <w:rsid w:val="00FD4D1A"/>
    <w:rsid w:val="00FD51CF"/>
    <w:rsid w:val="00FD5265"/>
    <w:rsid w:val="00FD59C7"/>
    <w:rsid w:val="00FD6172"/>
    <w:rsid w:val="00FD6315"/>
    <w:rsid w:val="00FD632F"/>
    <w:rsid w:val="00FD6810"/>
    <w:rsid w:val="00FD6DBC"/>
    <w:rsid w:val="00FD74CA"/>
    <w:rsid w:val="00FD7591"/>
    <w:rsid w:val="00FE01D0"/>
    <w:rsid w:val="00FE067F"/>
    <w:rsid w:val="00FE06BE"/>
    <w:rsid w:val="00FE076D"/>
    <w:rsid w:val="00FE0864"/>
    <w:rsid w:val="00FE0984"/>
    <w:rsid w:val="00FE0FA6"/>
    <w:rsid w:val="00FE1737"/>
    <w:rsid w:val="00FE1C23"/>
    <w:rsid w:val="00FE20A7"/>
    <w:rsid w:val="00FE215D"/>
    <w:rsid w:val="00FE24CD"/>
    <w:rsid w:val="00FE29FD"/>
    <w:rsid w:val="00FE2B60"/>
    <w:rsid w:val="00FE2F9C"/>
    <w:rsid w:val="00FE3395"/>
    <w:rsid w:val="00FE3531"/>
    <w:rsid w:val="00FE38C0"/>
    <w:rsid w:val="00FE3C9C"/>
    <w:rsid w:val="00FE3E21"/>
    <w:rsid w:val="00FE44DC"/>
    <w:rsid w:val="00FE46AC"/>
    <w:rsid w:val="00FE48BF"/>
    <w:rsid w:val="00FE4DE8"/>
    <w:rsid w:val="00FE5761"/>
    <w:rsid w:val="00FE57DA"/>
    <w:rsid w:val="00FE6474"/>
    <w:rsid w:val="00FE66D2"/>
    <w:rsid w:val="00FE67D1"/>
    <w:rsid w:val="00FE6886"/>
    <w:rsid w:val="00FE6DED"/>
    <w:rsid w:val="00FE733C"/>
    <w:rsid w:val="00FE757E"/>
    <w:rsid w:val="00FE7E46"/>
    <w:rsid w:val="00FF02D5"/>
    <w:rsid w:val="00FF03B0"/>
    <w:rsid w:val="00FF0D60"/>
    <w:rsid w:val="00FF0DB4"/>
    <w:rsid w:val="00FF12A5"/>
    <w:rsid w:val="00FF19A0"/>
    <w:rsid w:val="00FF1A54"/>
    <w:rsid w:val="00FF1B72"/>
    <w:rsid w:val="00FF1BC7"/>
    <w:rsid w:val="00FF22B4"/>
    <w:rsid w:val="00FF237D"/>
    <w:rsid w:val="00FF29CF"/>
    <w:rsid w:val="00FF29D0"/>
    <w:rsid w:val="00FF2B6B"/>
    <w:rsid w:val="00FF2EFF"/>
    <w:rsid w:val="00FF3411"/>
    <w:rsid w:val="00FF35D1"/>
    <w:rsid w:val="00FF39C6"/>
    <w:rsid w:val="00FF3AE9"/>
    <w:rsid w:val="00FF3CC3"/>
    <w:rsid w:val="00FF3E76"/>
    <w:rsid w:val="00FF4755"/>
    <w:rsid w:val="00FF4AE3"/>
    <w:rsid w:val="00FF4B1D"/>
    <w:rsid w:val="00FF4C8F"/>
    <w:rsid w:val="00FF4D7F"/>
    <w:rsid w:val="00FF4EB2"/>
    <w:rsid w:val="00FF57D4"/>
    <w:rsid w:val="00FF5D22"/>
    <w:rsid w:val="00FF6CD7"/>
    <w:rsid w:val="00FF6DF0"/>
    <w:rsid w:val="00FF70E8"/>
    <w:rsid w:val="00FF77C8"/>
    <w:rsid w:val="00FF78DD"/>
    <w:rsid w:val="00FF7CA8"/>
    <w:rsid w:val="00FF7D79"/>
    <w:rsid w:val="061F1F35"/>
    <w:rsid w:val="062E11AF"/>
    <w:rsid w:val="07ED4404"/>
    <w:rsid w:val="0AF75877"/>
    <w:rsid w:val="1383341F"/>
    <w:rsid w:val="16FB4F43"/>
    <w:rsid w:val="1E2A315E"/>
    <w:rsid w:val="2D0811ED"/>
    <w:rsid w:val="308803D0"/>
    <w:rsid w:val="368E4F2E"/>
    <w:rsid w:val="3A0C617E"/>
    <w:rsid w:val="412133EB"/>
    <w:rsid w:val="45B63DEE"/>
    <w:rsid w:val="4ABE53E5"/>
    <w:rsid w:val="51357139"/>
    <w:rsid w:val="51EC44B0"/>
    <w:rsid w:val="53F90712"/>
    <w:rsid w:val="600E1ED9"/>
    <w:rsid w:val="64416F96"/>
    <w:rsid w:val="68F85324"/>
    <w:rsid w:val="6C7769E0"/>
    <w:rsid w:val="6DB21FD5"/>
    <w:rsid w:val="759D47B7"/>
    <w:rsid w:val="75E416AF"/>
    <w:rsid w:val="7A597F18"/>
    <w:rsid w:val="7D846A8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2"/>
    <w:qFormat/>
    <w:uiPriority w:val="9"/>
    <w:pPr>
      <w:keepNext/>
      <w:keepLines/>
      <w:spacing w:before="400" w:after="40" w:line="240" w:lineRule="auto"/>
      <w:outlineLvl w:val="0"/>
    </w:pPr>
    <w:rPr>
      <w:rFonts w:asciiTheme="majorHAnsi" w:hAnsiTheme="majorHAnsi" w:eastAsiaTheme="majorEastAsia" w:cstheme="majorBidi"/>
      <w:color w:val="254061" w:themeColor="accent1" w:themeShade="80"/>
      <w:sz w:val="36"/>
      <w:szCs w:val="36"/>
    </w:rPr>
  </w:style>
  <w:style w:type="paragraph" w:styleId="4">
    <w:name w:val="heading 2"/>
    <w:basedOn w:val="1"/>
    <w:next w:val="1"/>
    <w:link w:val="143"/>
    <w:unhideWhenUsed/>
    <w:qFormat/>
    <w:uiPriority w:val="9"/>
    <w:pPr>
      <w:keepNext/>
      <w:keepLines/>
      <w:spacing w:before="40" w:after="0" w:line="240" w:lineRule="auto"/>
      <w:outlineLvl w:val="1"/>
    </w:pPr>
    <w:rPr>
      <w:rFonts w:asciiTheme="majorHAnsi" w:hAnsiTheme="majorHAnsi" w:eastAsiaTheme="majorEastAsia" w:cstheme="majorBidi"/>
      <w:color w:val="376092" w:themeColor="accent1" w:themeShade="BF"/>
      <w:sz w:val="32"/>
      <w:szCs w:val="32"/>
    </w:rPr>
  </w:style>
  <w:style w:type="paragraph" w:styleId="5">
    <w:name w:val="heading 3"/>
    <w:basedOn w:val="1"/>
    <w:next w:val="1"/>
    <w:link w:val="144"/>
    <w:unhideWhenUsed/>
    <w:qFormat/>
    <w:uiPriority w:val="9"/>
    <w:pPr>
      <w:keepNext/>
      <w:keepLines/>
      <w:spacing w:before="40" w:after="0" w:line="240" w:lineRule="auto"/>
      <w:outlineLvl w:val="2"/>
    </w:pPr>
    <w:rPr>
      <w:rFonts w:asciiTheme="majorHAnsi" w:hAnsiTheme="majorHAnsi" w:eastAsiaTheme="majorEastAsia" w:cstheme="majorBidi"/>
      <w:color w:val="376092" w:themeColor="accent1" w:themeShade="BF"/>
      <w:sz w:val="28"/>
      <w:szCs w:val="28"/>
    </w:rPr>
  </w:style>
  <w:style w:type="paragraph" w:styleId="6">
    <w:name w:val="heading 4"/>
    <w:basedOn w:val="1"/>
    <w:next w:val="1"/>
    <w:link w:val="154"/>
    <w:unhideWhenUsed/>
    <w:qFormat/>
    <w:uiPriority w:val="9"/>
    <w:pPr>
      <w:keepNext/>
      <w:keepLines/>
      <w:spacing w:before="40" w:after="0"/>
      <w:outlineLvl w:val="3"/>
    </w:pPr>
    <w:rPr>
      <w:rFonts w:asciiTheme="majorHAnsi" w:hAnsiTheme="majorHAnsi" w:eastAsiaTheme="majorEastAsia" w:cstheme="majorBidi"/>
      <w:color w:val="376092" w:themeColor="accent1" w:themeShade="BF"/>
      <w:sz w:val="24"/>
      <w:szCs w:val="24"/>
    </w:rPr>
  </w:style>
  <w:style w:type="paragraph" w:styleId="7">
    <w:name w:val="heading 5"/>
    <w:basedOn w:val="1"/>
    <w:next w:val="1"/>
    <w:link w:val="155"/>
    <w:semiHidden/>
    <w:unhideWhenUsed/>
    <w:qFormat/>
    <w:uiPriority w:val="9"/>
    <w:pPr>
      <w:keepNext/>
      <w:keepLines/>
      <w:spacing w:before="40" w:after="0"/>
      <w:outlineLvl w:val="4"/>
    </w:pPr>
    <w:rPr>
      <w:rFonts w:asciiTheme="majorHAnsi" w:hAnsiTheme="majorHAnsi" w:eastAsiaTheme="majorEastAsia" w:cstheme="majorBidi"/>
      <w:caps/>
      <w:color w:val="376092" w:themeColor="accent1" w:themeShade="BF"/>
    </w:rPr>
  </w:style>
  <w:style w:type="paragraph" w:styleId="8">
    <w:name w:val="heading 6"/>
    <w:basedOn w:val="1"/>
    <w:next w:val="1"/>
    <w:link w:val="156"/>
    <w:semiHidden/>
    <w:unhideWhenUsed/>
    <w:qFormat/>
    <w:uiPriority w:val="9"/>
    <w:pPr>
      <w:keepNext/>
      <w:keepLines/>
      <w:spacing w:before="40" w:after="0"/>
      <w:outlineLvl w:val="5"/>
    </w:pPr>
    <w:rPr>
      <w:rFonts w:asciiTheme="majorHAnsi" w:hAnsiTheme="majorHAnsi" w:eastAsiaTheme="majorEastAsia" w:cstheme="majorBidi"/>
      <w:i/>
      <w:iCs/>
      <w:caps/>
      <w:color w:val="254061" w:themeColor="accent1" w:themeShade="80"/>
    </w:rPr>
  </w:style>
  <w:style w:type="paragraph" w:styleId="9">
    <w:name w:val="heading 7"/>
    <w:basedOn w:val="1"/>
    <w:next w:val="1"/>
    <w:link w:val="157"/>
    <w:semiHidden/>
    <w:unhideWhenUsed/>
    <w:qFormat/>
    <w:uiPriority w:val="9"/>
    <w:pPr>
      <w:keepNext/>
      <w:keepLines/>
      <w:spacing w:before="40" w:after="0"/>
      <w:outlineLvl w:val="6"/>
    </w:pPr>
    <w:rPr>
      <w:rFonts w:asciiTheme="majorHAnsi" w:hAnsiTheme="majorHAnsi" w:eastAsiaTheme="majorEastAsia" w:cstheme="majorBidi"/>
      <w:b/>
      <w:bCs/>
      <w:color w:val="254061" w:themeColor="accent1" w:themeShade="80"/>
    </w:rPr>
  </w:style>
  <w:style w:type="paragraph" w:styleId="10">
    <w:name w:val="heading 8"/>
    <w:basedOn w:val="1"/>
    <w:next w:val="1"/>
    <w:link w:val="158"/>
    <w:semiHidden/>
    <w:unhideWhenUsed/>
    <w:qFormat/>
    <w:uiPriority w:val="9"/>
    <w:pPr>
      <w:keepNext/>
      <w:keepLines/>
      <w:spacing w:before="40" w:after="0"/>
      <w:outlineLvl w:val="7"/>
    </w:pPr>
    <w:rPr>
      <w:rFonts w:asciiTheme="majorHAnsi" w:hAnsiTheme="majorHAnsi" w:eastAsiaTheme="majorEastAsia" w:cstheme="majorBidi"/>
      <w:b/>
      <w:bCs/>
      <w:i/>
      <w:iCs/>
      <w:color w:val="254061" w:themeColor="accent1" w:themeShade="80"/>
    </w:rPr>
  </w:style>
  <w:style w:type="paragraph" w:styleId="11">
    <w:name w:val="heading 9"/>
    <w:basedOn w:val="1"/>
    <w:next w:val="1"/>
    <w:link w:val="159"/>
    <w:semiHidden/>
    <w:unhideWhenUsed/>
    <w:qFormat/>
    <w:uiPriority w:val="9"/>
    <w:pPr>
      <w:keepNext/>
      <w:keepLines/>
      <w:spacing w:before="40" w:after="0"/>
      <w:outlineLvl w:val="8"/>
    </w:pPr>
    <w:rPr>
      <w:rFonts w:asciiTheme="majorHAnsi" w:hAnsiTheme="majorHAnsi" w:eastAsiaTheme="majorEastAsia" w:cstheme="majorBidi"/>
      <w:i/>
      <w:iCs/>
      <w:color w:val="254061" w:themeColor="accent1" w:themeShade="80"/>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Layout w:type="fixed"/>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160" w:line="259"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smallCaps/>
      <w:color w:val="1F497D" w:themeColor="text2"/>
      <w14:textFill>
        <w14:solidFill>
          <w14:schemeClr w14:val="tx2"/>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Balloon Text"/>
    <w:basedOn w:val="1"/>
    <w:link w:val="168"/>
    <w:semiHidden/>
    <w:unhideWhenUsed/>
    <w:qFormat/>
    <w:uiPriority w:val="99"/>
    <w:pPr>
      <w:spacing w:after="0" w:line="240" w:lineRule="auto"/>
    </w:pPr>
    <w:rPr>
      <w:rFonts w:ascii="Segoe UI" w:hAnsi="Segoe UI" w:cs="Segoe UI"/>
      <w:sz w:val="18"/>
      <w:szCs w:val="18"/>
    </w:r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Subtitle"/>
    <w:basedOn w:val="1"/>
    <w:next w:val="1"/>
    <w:link w:val="146"/>
    <w:qFormat/>
    <w:uiPriority w:val="11"/>
    <w:pPr>
      <w:spacing w:after="240" w:line="240" w:lineRule="auto"/>
    </w:pPr>
    <w:rPr>
      <w:rFonts w:asciiTheme="majorHAnsi" w:hAnsiTheme="majorHAnsi" w:eastAsiaTheme="majorEastAsia" w:cstheme="majorBidi"/>
      <w:color w:val="4F81BD" w:themeColor="accent1"/>
      <w:sz w:val="28"/>
      <w:szCs w:val="28"/>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9"/>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5"/>
    <w:qFormat/>
    <w:uiPriority w:val="10"/>
    <w:pPr>
      <w:spacing w:after="0" w:line="204" w:lineRule="auto"/>
      <w:contextualSpacing/>
    </w:pPr>
    <w:rPr>
      <w:rFonts w:asciiTheme="majorHAnsi" w:hAnsiTheme="majorHAnsi" w:eastAsiaTheme="majorEastAsia" w:cstheme="majorBidi"/>
      <w:caps/>
      <w:color w:val="1F497D" w:themeColor="text2"/>
      <w:spacing w:val="-15"/>
      <w:sz w:val="72"/>
      <w:szCs w:val="72"/>
      <w14:textFill>
        <w14:solidFill>
          <w14:schemeClr w14:val="tx2"/>
        </w14:solidFill>
      </w14:textFill>
    </w:rPr>
  </w:style>
  <w:style w:type="table" w:styleId="35">
    <w:name w:val="Table Grid"/>
    <w:basedOn w:val="3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Layout w:type="fixed"/>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Layout w:type="fixed"/>
    </w:tblPr>
    <w:tblStylePr w:type="fir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Layout w:type="fixed"/>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Layout w:type="fixed"/>
    </w:tblPr>
    <w:tblStylePr w:type="fir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Layout w:type="fixed"/>
    </w:tblPr>
    <w:tblStylePr w:type="fir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Layout w:type="fixed"/>
    </w:tblPr>
    <w:tblStylePr w:type="fir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Pr>
    <w:tblStylePr w:type="firstRow">
      <w:rPr>
        <w:rFonts w:asciiTheme="majorHAnsi" w:hAnsiTheme="majorHAnsi" w:eastAsiaTheme="majorEastAsia" w:cstheme="majorBidi"/>
      </w:rPr>
      <w:tblPr>
        <w:tblLayout w:type="fixed"/>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Pr>
    <w:tblStylePr w:type="firstRow">
      <w:rPr>
        <w:rFonts w:asciiTheme="majorHAnsi" w:hAnsiTheme="majorHAnsi" w:eastAsiaTheme="majorEastAsia" w:cstheme="majorBidi"/>
      </w:rPr>
      <w:tblPr>
        <w:tblLayout w:type="fixed"/>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Pr>
    <w:tblStylePr w:type="firstRow">
      <w:rPr>
        <w:rFonts w:asciiTheme="majorHAnsi" w:hAnsiTheme="majorHAnsi" w:eastAsiaTheme="majorEastAsia" w:cstheme="majorBidi"/>
      </w:rPr>
      <w:tblPr>
        <w:tblLayout w:type="fixed"/>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Pr>
    <w:tblStylePr w:type="firstRow">
      <w:rPr>
        <w:rFonts w:asciiTheme="majorHAnsi" w:hAnsiTheme="majorHAnsi" w:eastAsiaTheme="majorEastAsia" w:cstheme="majorBidi"/>
      </w:rPr>
      <w:tblPr>
        <w:tblLayout w:type="fixed"/>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Pr>
    <w:tblStylePr w:type="firstRow">
      <w:rPr>
        <w:rFonts w:asciiTheme="majorHAnsi" w:hAnsiTheme="majorHAnsi" w:eastAsiaTheme="majorEastAsia" w:cstheme="majorBidi"/>
      </w:rPr>
      <w:tblPr>
        <w:tblLayout w:type="fixed"/>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Pr>
    <w:tblStylePr w:type="firstRow">
      <w:rPr>
        <w:rFonts w:asciiTheme="majorHAnsi" w:hAnsiTheme="majorHAnsi" w:eastAsiaTheme="majorEastAsia" w:cstheme="majorBidi"/>
      </w:rPr>
      <w:tblPr>
        <w:tblLayout w:type="fixed"/>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Pr>
    <w:tblStylePr w:type="firstRow">
      <w:rPr>
        <w:rFonts w:asciiTheme="majorHAnsi" w:hAnsiTheme="majorHAnsi" w:eastAsiaTheme="majorEastAsia" w:cstheme="majorBidi"/>
      </w:rPr>
      <w:tblPr>
        <w:tblLayout w:type="fixed"/>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Pr>
    <w:tblStylePr w:type="firstRow">
      <w:rPr>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Pr>
    <w:tblStylePr w:type="firstRow">
      <w:rPr>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Pr>
    <w:tblStylePr w:type="firstRow">
      <w:rPr>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Pr>
    <w:tblStylePr w:type="firstRow">
      <w:rPr>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Pr>
    <w:tblStylePr w:type="firstRow">
      <w:rPr>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Pr>
    <w:tblStylePr w:type="firstRow">
      <w:rPr>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Pr>
    <w:tblStylePr w:type="firstRow">
      <w:rPr>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Pr>
    <w:tcPr>
      <w:shd w:val="clear" w:color="auto" w:fill="BFBFBF" w:themeFill="text1" w:themeFillTint="3F"/>
    </w:tcPr>
    <w:tblStylePr w:type="firstRow">
      <w:rPr>
        <w:b/>
        <w:bCs/>
      </w:rPr>
    </w:tblStylePr>
    <w:tblStylePr w:type="lastRow">
      <w:rPr>
        <w:b/>
        <w:bCs/>
      </w:rPr>
      <w:tblPr>
        <w:tblLayout w:type="fixed"/>
      </w:tblPr>
      <w:tcPr>
        <w:tcBorders>
          <w:top w:val="single" w:color="3F3F3F" w:themeColor="text1" w:themeTint="BF" w:sz="18" w:space="0"/>
        </w:tcBorders>
      </w:tcPr>
    </w:tblStylePr>
    <w:tblStylePr w:type="firstCol">
      <w:rPr>
        <w:b/>
        <w:bCs/>
      </w:rPr>
    </w:tblStylePr>
    <w:tblStylePr w:type="lastCol">
      <w:rPr>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Pr>
    <w:tcPr>
      <w:shd w:val="clear" w:color="auto" w:fill="D3DFEE" w:themeFill="accent1" w:themeFillTint="3F"/>
    </w:tcPr>
    <w:tblStylePr w:type="firstRow">
      <w:rPr>
        <w:b/>
        <w:bCs/>
      </w:rPr>
    </w:tblStylePr>
    <w:tblStylePr w:type="lastRow">
      <w:rPr>
        <w:b/>
        <w:bCs/>
      </w:rPr>
      <w:tblPr>
        <w:tblLayout w:type="fixed"/>
      </w:tblPr>
      <w:tcPr>
        <w:tcBorders>
          <w:top w:val="single" w:color="7BA0CD" w:themeColor="accent1" w:themeTint="BF" w:sz="18" w:space="0"/>
        </w:tcBorders>
      </w:tcPr>
    </w:tblStylePr>
    <w:tblStylePr w:type="firstCol">
      <w:rPr>
        <w:b/>
        <w:bCs/>
      </w:rPr>
    </w:tblStylePr>
    <w:tblStylePr w:type="lastCol">
      <w:rPr>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Pr>
    <w:tcPr>
      <w:shd w:val="clear" w:color="auto" w:fill="EFD3D3" w:themeFill="accent2" w:themeFillTint="3F"/>
    </w:tcPr>
    <w:tblStylePr w:type="firstRow">
      <w:rPr>
        <w:b/>
        <w:bCs/>
      </w:rPr>
    </w:tblStylePr>
    <w:tblStylePr w:type="lastRow">
      <w:rPr>
        <w:b/>
        <w:bCs/>
      </w:rPr>
      <w:tblPr>
        <w:tblLayout w:type="fixed"/>
      </w:tblPr>
      <w:tcPr>
        <w:tcBorders>
          <w:top w:val="single" w:color="CF7B79" w:themeColor="accent2" w:themeTint="BF" w:sz="18" w:space="0"/>
        </w:tcBorders>
      </w:tcPr>
    </w:tblStylePr>
    <w:tblStylePr w:type="firstCol">
      <w:rPr>
        <w:b/>
        <w:bCs/>
      </w:rPr>
    </w:tblStylePr>
    <w:tblStylePr w:type="lastCol">
      <w:rPr>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Pr>
    <w:tcPr>
      <w:shd w:val="clear" w:color="auto" w:fill="E6EED5" w:themeFill="accent3" w:themeFillTint="3F"/>
    </w:tcPr>
    <w:tblStylePr w:type="firstRow">
      <w:rPr>
        <w:b/>
        <w:bCs/>
      </w:rPr>
    </w:tblStylePr>
    <w:tblStylePr w:type="lastRow">
      <w:rPr>
        <w:b/>
        <w:bCs/>
      </w:rPr>
      <w:tblPr>
        <w:tblLayout w:type="fixed"/>
      </w:tblPr>
      <w:tcPr>
        <w:tcBorders>
          <w:top w:val="single" w:color="B4CC82" w:themeColor="accent3" w:themeTint="BF" w:sz="18" w:space="0"/>
        </w:tcBorders>
      </w:tcPr>
    </w:tblStylePr>
    <w:tblStylePr w:type="firstCol">
      <w:rPr>
        <w:b/>
        <w:bCs/>
      </w:rPr>
    </w:tblStylePr>
    <w:tblStylePr w:type="lastCol">
      <w:rPr>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Pr>
    <w:tcPr>
      <w:shd w:val="clear" w:color="auto" w:fill="DFD8E8" w:themeFill="accent4" w:themeFillTint="3F"/>
    </w:tcPr>
    <w:tblStylePr w:type="firstRow">
      <w:rPr>
        <w:b/>
        <w:bCs/>
      </w:rPr>
    </w:tblStylePr>
    <w:tblStylePr w:type="lastRow">
      <w:rPr>
        <w:b/>
        <w:bCs/>
      </w:rPr>
      <w:tblPr>
        <w:tblLayout w:type="fixed"/>
      </w:tblPr>
      <w:tcPr>
        <w:tcBorders>
          <w:top w:val="single" w:color="9F8AB9" w:themeColor="accent4" w:themeTint="BF" w:sz="18" w:space="0"/>
        </w:tcBorders>
      </w:tcPr>
    </w:tblStylePr>
    <w:tblStylePr w:type="firstCol">
      <w:rPr>
        <w:b/>
        <w:bCs/>
      </w:rPr>
    </w:tblStylePr>
    <w:tblStylePr w:type="lastCol">
      <w:rPr>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Pr>
    <w:tcPr>
      <w:shd w:val="clear" w:color="auto" w:fill="D2EAF0" w:themeFill="accent5" w:themeFillTint="3F"/>
    </w:tcPr>
    <w:tblStylePr w:type="firstRow">
      <w:rPr>
        <w:b/>
        <w:bCs/>
      </w:rPr>
    </w:tblStylePr>
    <w:tblStylePr w:type="lastRow">
      <w:rPr>
        <w:b/>
        <w:bCs/>
      </w:rPr>
      <w:tblPr>
        <w:tblLayout w:type="fixed"/>
      </w:tblPr>
      <w:tcPr>
        <w:tcBorders>
          <w:top w:val="single" w:color="78C0D4" w:themeColor="accent5" w:themeTint="BF" w:sz="18" w:space="0"/>
        </w:tcBorders>
      </w:tcPr>
    </w:tblStylePr>
    <w:tblStylePr w:type="firstCol">
      <w:rPr>
        <w:b/>
        <w:bCs/>
      </w:rPr>
    </w:tblStylePr>
    <w:tblStylePr w:type="lastCol">
      <w:rPr>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Pr>
    <w:tcPr>
      <w:shd w:val="clear" w:color="auto" w:fill="FDE5D1" w:themeFill="accent6" w:themeFillTint="3F"/>
    </w:tcPr>
    <w:tblStylePr w:type="firstRow">
      <w:rPr>
        <w:b/>
        <w:bCs/>
      </w:rPr>
    </w:tblStylePr>
    <w:tblStylePr w:type="lastRow">
      <w:rPr>
        <w:b/>
        <w:bCs/>
      </w:rPr>
      <w:tblPr>
        <w:tblLayout w:type="fixed"/>
      </w:tblPr>
      <w:tcPr>
        <w:tcBorders>
          <w:top w:val="single" w:color="F9B074" w:themeColor="accent6" w:themeTint="BF" w:sz="18" w:space="0"/>
        </w:tcBorders>
      </w:tcPr>
    </w:tblStylePr>
    <w:tblStylePr w:type="firstCol">
      <w:rPr>
        <w:b/>
        <w:bCs/>
      </w:rPr>
    </w:tblStylePr>
    <w:tblStylePr w:type="lastCol">
      <w:rPr>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Pr>
    <w:tcPr>
      <w:shd w:val="clear" w:color="auto" w:fill="BFBFBF" w:themeFill="text1" w:themeFillTint="3F"/>
    </w:tcPr>
    <w:tblStylePr w:type="firstRow">
      <w:rPr>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Pr>
    <w:tcPr>
      <w:shd w:val="clear" w:color="auto" w:fill="D3DFEE" w:themeFill="accent1" w:themeFillTint="3F"/>
    </w:tcPr>
    <w:tblStylePr w:type="firstRow">
      <w:rPr>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Pr>
    <w:tcPr>
      <w:shd w:val="clear" w:color="auto" w:fill="EFD3D3" w:themeFill="accent2" w:themeFillTint="3F"/>
    </w:tcPr>
    <w:tblStylePr w:type="firstRow">
      <w:rPr>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Pr>
    <w:tcPr>
      <w:shd w:val="clear" w:color="auto" w:fill="E6EED5" w:themeFill="accent3" w:themeFillTint="3F"/>
    </w:tcPr>
    <w:tblStylePr w:type="firstRow">
      <w:rPr>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Pr>
    <w:tcPr>
      <w:shd w:val="clear" w:color="auto" w:fill="DFD8E8" w:themeFill="accent4" w:themeFillTint="3F"/>
    </w:tcPr>
    <w:tblStylePr w:type="firstRow">
      <w:rPr>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Pr>
    <w:tcPr>
      <w:shd w:val="clear" w:color="auto" w:fill="D2EAF0" w:themeFill="accent5" w:themeFillTint="3F"/>
    </w:tcPr>
    <w:tblStylePr w:type="firstRow">
      <w:rPr>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Pr>
    <w:tcPr>
      <w:shd w:val="clear" w:color="auto" w:fill="FDE5D1" w:themeFill="accent6" w:themeFillTint="3F"/>
    </w:tcPr>
    <w:tblStylePr w:type="firstRow">
      <w:rPr>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Pr>
    <w:tcPr>
      <w:shd w:val="clear" w:color="auto" w:fill="BFBFBF" w:themeFill="tex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Layout w:type="fixed"/>
    </w:tblPr>
    <w:tcPr>
      <w:shd w:val="clear" w:color="auto" w:fill="000000" w:themeFill="tex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Layout w:type="fixed"/>
    </w:tblPr>
    <w:tcPr>
      <w:shd w:val="clear" w:color="auto" w:fill="4F81BD" w:themeFill="accen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Layout w:type="fixed"/>
    </w:tblPr>
    <w:tcPr>
      <w:shd w:val="clear" w:color="auto" w:fill="C0504D" w:themeFill="accent2"/>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Layout w:type="fixed"/>
    </w:tblPr>
    <w:tcPr>
      <w:shd w:val="clear" w:color="auto" w:fill="9BBB59" w:themeFill="accent3"/>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Layout w:type="fixed"/>
    </w:tblPr>
    <w:tcPr>
      <w:shd w:val="clear" w:color="auto" w:fill="8064A2" w:themeFill="accent4"/>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Layout w:type="fixed"/>
    </w:tblPr>
    <w:tcPr>
      <w:shd w:val="clear" w:color="auto" w:fill="4BACC6" w:themeFill="accent5"/>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Layout w:type="fixed"/>
    </w:tblPr>
    <w:tcPr>
      <w:shd w:val="clear" w:color="auto" w:fill="F79646" w:themeFill="accent6"/>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Pr>
    <w:tcPr>
      <w:shd w:val="clear" w:color="auto" w:fill="E5E5E5" w:themeFill="tex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Pr>
    <w:tcPr>
      <w:shd w:val="clear" w:color="auto" w:fill="EDF2F8" w:themeFill="accen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Pr>
    <w:tcPr>
      <w:shd w:val="clear" w:color="auto" w:fill="F8EDED" w:themeFill="accent2"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Pr>
    <w:tcPr>
      <w:shd w:val="clear" w:color="auto" w:fill="F5F8EE" w:themeFill="accent3" w:themeFillTint="19"/>
    </w:tcPr>
    <w:tblStylePr w:type="firstRow">
      <w:rPr>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Pr>
    <w:tcPr>
      <w:shd w:val="clear" w:color="auto" w:fill="F2EFF5" w:themeFill="accent4" w:themeFillTint="19"/>
    </w:tcPr>
    <w:tblStylePr w:type="firstRow">
      <w:rPr>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Pr>
    <w:tcPr>
      <w:shd w:val="clear" w:color="auto" w:fill="EDF6F9" w:themeFill="accent5" w:themeFillTint="19"/>
    </w:tcPr>
    <w:tblStylePr w:type="firstRow">
      <w:rPr>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Pr>
    <w:tcPr>
      <w:shd w:val="clear" w:color="auto" w:fill="FEF4EC" w:themeFill="accent6" w:themeFillTint="19"/>
    </w:tcPr>
    <w:tblStylePr w:type="firstRow">
      <w:rPr>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Layout w:type="fixed"/>
    </w:tblPr>
    <w:tcPr>
      <w:shd w:val="clear" w:color="auto" w:fill="E5E5E5" w:themeFill="tex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Layout w:type="fixed"/>
    </w:tblPr>
    <w:tcPr>
      <w:shd w:val="clear" w:color="auto" w:fill="EDF2F8" w:themeFill="accen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Layout w:type="fixed"/>
    </w:tblPr>
    <w:tcPr>
      <w:shd w:val="clear" w:color="auto" w:fill="F8EDED" w:themeFill="accent2"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Layout w:type="fixed"/>
    </w:tblPr>
    <w:tcPr>
      <w:shd w:val="clear" w:color="auto" w:fill="F5F8EE" w:themeFill="accent3"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Layout w:type="fixed"/>
    </w:tblPr>
    <w:tcPr>
      <w:shd w:val="clear" w:color="auto" w:fill="F2EFF5" w:themeFill="accent4"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Layout w:type="fixed"/>
    </w:tblPr>
    <w:tcPr>
      <w:shd w:val="clear" w:color="auto" w:fill="EDF6F9" w:themeFill="accent5"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Layout w:type="fixed"/>
    </w:tblPr>
    <w:tcPr>
      <w:shd w:val="clear" w:color="auto" w:fill="FEF4EC" w:themeFill="accent6"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Pr>
    <w:tcPr>
      <w:shd w:val="clear" w:color="auto" w:fill="CCCCCC" w:themeFill="text1" w:themeFillTint="33"/>
    </w:tcPr>
    <w:tblStylePr w:type="firstRow">
      <w:rPr>
        <w:b/>
        <w:bCs/>
      </w:rPr>
      <w:tblPr>
        <w:tblLayout w:type="fixed"/>
      </w:tblPr>
      <w:tcPr>
        <w:shd w:val="clear" w:color="auto" w:fill="999999" w:themeFill="text1" w:themeFillTint="66"/>
      </w:tcPr>
    </w:tblStylePr>
    <w:tblStylePr w:type="lastRow">
      <w:rPr>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Pr>
    <w:tcPr>
      <w:shd w:val="clear" w:color="auto" w:fill="DBE5F1" w:themeFill="accent1" w:themeFillTint="33"/>
    </w:tcPr>
    <w:tblStylePr w:type="firstRow">
      <w:rPr>
        <w:b/>
        <w:bCs/>
      </w:rPr>
      <w:tblPr>
        <w:tblLayout w:type="fixed"/>
      </w:tblPr>
      <w:tcPr>
        <w:shd w:val="clear" w:color="auto" w:fill="B8CCE4" w:themeFill="accent1" w:themeFillTint="66"/>
      </w:tcPr>
    </w:tblStylePr>
    <w:tblStylePr w:type="lastRow">
      <w:rPr>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Pr>
    <w:tcPr>
      <w:shd w:val="clear" w:color="auto" w:fill="F2DBDB" w:themeFill="accent2" w:themeFillTint="33"/>
    </w:tcPr>
    <w:tblStylePr w:type="firstRow">
      <w:rPr>
        <w:b/>
        <w:bCs/>
      </w:rPr>
      <w:tblPr>
        <w:tblLayout w:type="fixed"/>
      </w:tblPr>
      <w:tcPr>
        <w:shd w:val="clear" w:color="auto" w:fill="E5B8B7" w:themeFill="accent2" w:themeFillTint="66"/>
      </w:tcPr>
    </w:tblStylePr>
    <w:tblStylePr w:type="lastRow">
      <w:rPr>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Pr>
    <w:tcPr>
      <w:shd w:val="clear" w:color="auto" w:fill="EAF1DD" w:themeFill="accent3" w:themeFillTint="33"/>
    </w:tcPr>
    <w:tblStylePr w:type="firstRow">
      <w:rPr>
        <w:b/>
        <w:bCs/>
      </w:rPr>
      <w:tblPr>
        <w:tblLayout w:type="fixed"/>
      </w:tblPr>
      <w:tcPr>
        <w:shd w:val="clear" w:color="auto" w:fill="D6E3BC" w:themeFill="accent3" w:themeFillTint="66"/>
      </w:tcPr>
    </w:tblStylePr>
    <w:tblStylePr w:type="lastRow">
      <w:rPr>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Pr>
    <w:tcPr>
      <w:shd w:val="clear" w:color="auto" w:fill="E5DFEC" w:themeFill="accent4" w:themeFillTint="33"/>
    </w:tcPr>
    <w:tblStylePr w:type="firstRow">
      <w:rPr>
        <w:b/>
        <w:bCs/>
      </w:rPr>
      <w:tblPr>
        <w:tblLayout w:type="fixed"/>
      </w:tblPr>
      <w:tcPr>
        <w:shd w:val="clear" w:color="auto" w:fill="CCC0D9" w:themeFill="accent4" w:themeFillTint="66"/>
      </w:tcPr>
    </w:tblStylePr>
    <w:tblStylePr w:type="lastRow">
      <w:rPr>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Pr>
    <w:tcPr>
      <w:shd w:val="clear" w:color="auto" w:fill="DAEEF3" w:themeFill="accent5" w:themeFillTint="33"/>
    </w:tcPr>
    <w:tblStylePr w:type="firstRow">
      <w:rPr>
        <w:b/>
        <w:bCs/>
      </w:rPr>
      <w:tblPr>
        <w:tblLayout w:type="fixed"/>
      </w:tblPr>
      <w:tcPr>
        <w:shd w:val="clear" w:color="auto" w:fill="B6DDE8" w:themeFill="accent5" w:themeFillTint="66"/>
      </w:tcPr>
    </w:tblStylePr>
    <w:tblStylePr w:type="lastRow">
      <w:rPr>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Pr>
    <w:tcPr>
      <w:shd w:val="clear" w:color="auto" w:fill="FDE9D9" w:themeFill="accent6" w:themeFillTint="33"/>
    </w:tcPr>
    <w:tblStylePr w:type="firstRow">
      <w:rPr>
        <w:b/>
        <w:bCs/>
      </w:rPr>
      <w:tblPr>
        <w:tblLayout w:type="fixed"/>
      </w:tblPr>
      <w:tcPr>
        <w:shd w:val="clear" w:color="auto" w:fill="FBD4B4" w:themeFill="accent6" w:themeFillTint="66"/>
      </w:tcPr>
    </w:tblStylePr>
    <w:tblStylePr w:type="lastRow">
      <w:rPr>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qFormat/>
    <w:uiPriority w:val="99"/>
    <w:rPr>
      <w:color w:val="0000FF" w:themeColor="hyperlink"/>
      <w:u w:val="single"/>
      <w14:textFill>
        <w14:solidFill>
          <w14:schemeClr w14:val="hlink"/>
        </w14:solidFill>
      </w14:textFill>
    </w:rPr>
  </w:style>
  <w:style w:type="character" w:styleId="138">
    <w:name w:val="HTML Code"/>
    <w:basedOn w:val="134"/>
    <w:semiHidden/>
    <w:unhideWhenUsed/>
    <w:qFormat/>
    <w:uiPriority w:val="99"/>
    <w:rPr>
      <w:rFonts w:ascii="Courier New" w:hAnsi="Courier New" w:eastAsia="Times New Roman" w:cs="Courier New"/>
      <w:sz w:val="20"/>
      <w:szCs w:val="20"/>
    </w:rPr>
  </w:style>
  <w:style w:type="character" w:customStyle="1" w:styleId="139">
    <w:name w:val="Header Char"/>
    <w:basedOn w:val="134"/>
    <w:link w:val="26"/>
    <w:qFormat/>
    <w:uiPriority w:val="99"/>
  </w:style>
  <w:style w:type="character" w:customStyle="1" w:styleId="140">
    <w:name w:val="Footer Char"/>
    <w:basedOn w:val="134"/>
    <w:link w:val="25"/>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4"/>
    <w:link w:val="3"/>
    <w:qFormat/>
    <w:uiPriority w:val="9"/>
    <w:rPr>
      <w:rFonts w:asciiTheme="majorHAnsi" w:hAnsiTheme="majorHAnsi" w:eastAsiaTheme="majorEastAsia" w:cstheme="majorBidi"/>
      <w:color w:val="254061" w:themeColor="accent1" w:themeShade="80"/>
      <w:sz w:val="36"/>
      <w:szCs w:val="36"/>
    </w:rPr>
  </w:style>
  <w:style w:type="character" w:customStyle="1" w:styleId="143">
    <w:name w:val="Heading 2 Char"/>
    <w:basedOn w:val="134"/>
    <w:link w:val="4"/>
    <w:qFormat/>
    <w:uiPriority w:val="9"/>
    <w:rPr>
      <w:rFonts w:asciiTheme="majorHAnsi" w:hAnsiTheme="majorHAnsi" w:eastAsiaTheme="majorEastAsia" w:cstheme="majorBidi"/>
      <w:color w:val="376092" w:themeColor="accent1" w:themeShade="BF"/>
      <w:sz w:val="32"/>
      <w:szCs w:val="32"/>
    </w:rPr>
  </w:style>
  <w:style w:type="character" w:customStyle="1" w:styleId="144">
    <w:name w:val="Heading 3 Char"/>
    <w:basedOn w:val="134"/>
    <w:link w:val="5"/>
    <w:qFormat/>
    <w:uiPriority w:val="9"/>
    <w:rPr>
      <w:rFonts w:asciiTheme="majorHAnsi" w:hAnsiTheme="majorHAnsi" w:eastAsiaTheme="majorEastAsia" w:cstheme="majorBidi"/>
      <w:color w:val="376092" w:themeColor="accent1" w:themeShade="BF"/>
      <w:sz w:val="28"/>
      <w:szCs w:val="28"/>
    </w:rPr>
  </w:style>
  <w:style w:type="character" w:customStyle="1" w:styleId="145">
    <w:name w:val="Title Char"/>
    <w:basedOn w:val="134"/>
    <w:link w:val="33"/>
    <w:qFormat/>
    <w:uiPriority w:val="10"/>
    <w:rPr>
      <w:rFonts w:asciiTheme="majorHAnsi" w:hAnsiTheme="majorHAnsi" w:eastAsiaTheme="majorEastAsia" w:cstheme="majorBidi"/>
      <w:caps/>
      <w:color w:val="1F497D" w:themeColor="text2"/>
      <w:spacing w:val="-15"/>
      <w:sz w:val="72"/>
      <w:szCs w:val="72"/>
      <w14:textFill>
        <w14:solidFill>
          <w14:schemeClr w14:val="tx2"/>
        </w14:solidFill>
      </w14:textFill>
    </w:rPr>
  </w:style>
  <w:style w:type="character" w:customStyle="1" w:styleId="146">
    <w:name w:val="Subtitle Char"/>
    <w:basedOn w:val="134"/>
    <w:link w:val="27"/>
    <w:qFormat/>
    <w:uiPriority w:val="11"/>
    <w:rPr>
      <w:rFonts w:asciiTheme="majorHAnsi" w:hAnsiTheme="majorHAnsi" w:eastAsiaTheme="majorEastAsia" w:cstheme="majorBidi"/>
      <w:color w:val="4F81BD" w:themeColor="accent1"/>
      <w:sz w:val="28"/>
      <w:szCs w:val="28"/>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4"/>
    <w:link w:val="19"/>
    <w:qFormat/>
    <w:uiPriority w:val="99"/>
  </w:style>
  <w:style w:type="character" w:customStyle="1" w:styleId="149">
    <w:name w:val="Body Text 2 Char"/>
    <w:basedOn w:val="134"/>
    <w:link w:val="29"/>
    <w:qFormat/>
    <w:uiPriority w:val="99"/>
  </w:style>
  <w:style w:type="character" w:customStyle="1" w:styleId="150">
    <w:name w:val="Body Text 3 Char"/>
    <w:basedOn w:val="134"/>
    <w:link w:val="17"/>
    <w:qFormat/>
    <w:uiPriority w:val="99"/>
    <w:rPr>
      <w:sz w:val="16"/>
      <w:szCs w:val="16"/>
    </w:rPr>
  </w:style>
  <w:style w:type="character" w:customStyle="1" w:styleId="151">
    <w:name w:val="Macro Text Char"/>
    <w:basedOn w:val="134"/>
    <w:link w:val="2"/>
    <w:qFormat/>
    <w:uiPriority w:val="99"/>
    <w:rPr>
      <w:rFonts w:ascii="Courier" w:hAnsi="Courier"/>
      <w:sz w:val="20"/>
      <w:szCs w:val="20"/>
    </w:rPr>
  </w:style>
  <w:style w:type="paragraph" w:styleId="152">
    <w:name w:val="Quote"/>
    <w:basedOn w:val="1"/>
    <w:next w:val="1"/>
    <w:link w:val="153"/>
    <w:qFormat/>
    <w:uiPriority w:val="29"/>
    <w:pPr>
      <w:spacing w:before="120" w:after="120"/>
      <w:ind w:left="720"/>
    </w:pPr>
    <w:rPr>
      <w:color w:val="1F497D" w:themeColor="text2"/>
      <w:sz w:val="24"/>
      <w:szCs w:val="24"/>
      <w14:textFill>
        <w14:solidFill>
          <w14:schemeClr w14:val="tx2"/>
        </w14:solidFill>
      </w14:textFill>
    </w:rPr>
  </w:style>
  <w:style w:type="character" w:customStyle="1" w:styleId="153">
    <w:name w:val="Quote Char"/>
    <w:basedOn w:val="134"/>
    <w:link w:val="152"/>
    <w:qFormat/>
    <w:uiPriority w:val="29"/>
    <w:rPr>
      <w:color w:val="1F497D" w:themeColor="text2"/>
      <w:sz w:val="24"/>
      <w:szCs w:val="24"/>
      <w14:textFill>
        <w14:solidFill>
          <w14:schemeClr w14:val="tx2"/>
        </w14:solidFill>
      </w14:textFill>
    </w:rPr>
  </w:style>
  <w:style w:type="character" w:customStyle="1" w:styleId="154">
    <w:name w:val="Heading 4 Char"/>
    <w:basedOn w:val="134"/>
    <w:link w:val="6"/>
    <w:qFormat/>
    <w:uiPriority w:val="9"/>
    <w:rPr>
      <w:rFonts w:asciiTheme="majorHAnsi" w:hAnsiTheme="majorHAnsi" w:eastAsiaTheme="majorEastAsia" w:cstheme="majorBidi"/>
      <w:color w:val="376092" w:themeColor="accent1" w:themeShade="BF"/>
      <w:sz w:val="24"/>
      <w:szCs w:val="24"/>
    </w:rPr>
  </w:style>
  <w:style w:type="character" w:customStyle="1" w:styleId="155">
    <w:name w:val="Heading 5 Char"/>
    <w:basedOn w:val="134"/>
    <w:link w:val="7"/>
    <w:semiHidden/>
    <w:qFormat/>
    <w:uiPriority w:val="9"/>
    <w:rPr>
      <w:rFonts w:asciiTheme="majorHAnsi" w:hAnsiTheme="majorHAnsi" w:eastAsiaTheme="majorEastAsia" w:cstheme="majorBidi"/>
      <w:caps/>
      <w:color w:val="376092" w:themeColor="accent1" w:themeShade="BF"/>
    </w:rPr>
  </w:style>
  <w:style w:type="character" w:customStyle="1" w:styleId="156">
    <w:name w:val="Heading 6 Char"/>
    <w:basedOn w:val="134"/>
    <w:link w:val="8"/>
    <w:semiHidden/>
    <w:qFormat/>
    <w:uiPriority w:val="9"/>
    <w:rPr>
      <w:rFonts w:asciiTheme="majorHAnsi" w:hAnsiTheme="majorHAnsi" w:eastAsiaTheme="majorEastAsia" w:cstheme="majorBidi"/>
      <w:i/>
      <w:iCs/>
      <w:caps/>
      <w:color w:val="254061" w:themeColor="accent1" w:themeShade="80"/>
    </w:rPr>
  </w:style>
  <w:style w:type="character" w:customStyle="1" w:styleId="157">
    <w:name w:val="Heading 7 Char"/>
    <w:basedOn w:val="134"/>
    <w:link w:val="9"/>
    <w:semiHidden/>
    <w:qFormat/>
    <w:uiPriority w:val="9"/>
    <w:rPr>
      <w:rFonts w:asciiTheme="majorHAnsi" w:hAnsiTheme="majorHAnsi" w:eastAsiaTheme="majorEastAsia" w:cstheme="majorBidi"/>
      <w:b/>
      <w:bCs/>
      <w:color w:val="254061" w:themeColor="accent1" w:themeShade="80"/>
    </w:rPr>
  </w:style>
  <w:style w:type="character" w:customStyle="1" w:styleId="158">
    <w:name w:val="Heading 8 Char"/>
    <w:basedOn w:val="134"/>
    <w:link w:val="10"/>
    <w:semiHidden/>
    <w:qFormat/>
    <w:uiPriority w:val="9"/>
    <w:rPr>
      <w:rFonts w:asciiTheme="majorHAnsi" w:hAnsiTheme="majorHAnsi" w:eastAsiaTheme="majorEastAsia" w:cstheme="majorBidi"/>
      <w:b/>
      <w:bCs/>
      <w:i/>
      <w:iCs/>
      <w:color w:val="254061" w:themeColor="accent1" w:themeShade="80"/>
    </w:rPr>
  </w:style>
  <w:style w:type="character" w:customStyle="1" w:styleId="159">
    <w:name w:val="Heading 9 Char"/>
    <w:basedOn w:val="134"/>
    <w:link w:val="11"/>
    <w:semiHidden/>
    <w:qFormat/>
    <w:uiPriority w:val="9"/>
    <w:rPr>
      <w:rFonts w:asciiTheme="majorHAnsi" w:hAnsiTheme="majorHAnsi" w:eastAsiaTheme="majorEastAsia" w:cstheme="majorBidi"/>
      <w:i/>
      <w:iCs/>
      <w:color w:val="254061" w:themeColor="accent1" w:themeShade="80"/>
    </w:rPr>
  </w:style>
  <w:style w:type="paragraph" w:styleId="160">
    <w:name w:val="Intense Quote"/>
    <w:basedOn w:val="1"/>
    <w:next w:val="1"/>
    <w:link w:val="161"/>
    <w:qFormat/>
    <w:uiPriority w:val="30"/>
    <w:pPr>
      <w:spacing w:before="100" w:beforeAutospacing="1" w:after="240" w:line="240" w:lineRule="auto"/>
      <w:ind w:left="720"/>
      <w:jc w:val="center"/>
    </w:pPr>
    <w:rPr>
      <w:rFonts w:asciiTheme="majorHAnsi" w:hAnsiTheme="majorHAnsi" w:eastAsiaTheme="majorEastAsia" w:cstheme="majorBidi"/>
      <w:color w:val="1F497D" w:themeColor="text2"/>
      <w:spacing w:val="-6"/>
      <w:sz w:val="32"/>
      <w:szCs w:val="32"/>
      <w14:textFill>
        <w14:solidFill>
          <w14:schemeClr w14:val="tx2"/>
        </w14:solidFill>
      </w14:textFill>
    </w:rPr>
  </w:style>
  <w:style w:type="character" w:customStyle="1" w:styleId="161">
    <w:name w:val="Intense Quote Char"/>
    <w:basedOn w:val="134"/>
    <w:link w:val="160"/>
    <w:qFormat/>
    <w:uiPriority w:val="30"/>
    <w:rPr>
      <w:rFonts w:asciiTheme="majorHAnsi" w:hAnsiTheme="majorHAnsi" w:eastAsiaTheme="majorEastAsia" w:cstheme="majorBidi"/>
      <w:color w:val="1F497D" w:themeColor="text2"/>
      <w:spacing w:val="-6"/>
      <w:sz w:val="32"/>
      <w:szCs w:val="32"/>
      <w14:textFill>
        <w14:solidFill>
          <w14:schemeClr w14:val="tx2"/>
        </w14:solidFill>
      </w14:textFill>
    </w:rPr>
  </w:style>
  <w:style w:type="character" w:customStyle="1" w:styleId="162">
    <w:name w:val="Subtle Emphasis"/>
    <w:basedOn w:val="134"/>
    <w:qFormat/>
    <w:uiPriority w:val="19"/>
    <w:rPr>
      <w:i/>
      <w:iCs/>
      <w:color w:val="595959" w:themeColor="text1" w:themeTint="A6"/>
      <w14:textFill>
        <w14:solidFill>
          <w14:schemeClr w14:val="tx1">
            <w14:lumMod w14:val="65000"/>
            <w14:lumOff w14:val="35000"/>
          </w14:schemeClr>
        </w14:solidFill>
      </w14:textFill>
    </w:rPr>
  </w:style>
  <w:style w:type="character" w:customStyle="1" w:styleId="163">
    <w:name w:val="Intense Emphasis"/>
    <w:basedOn w:val="134"/>
    <w:qFormat/>
    <w:uiPriority w:val="21"/>
    <w:rPr>
      <w:b/>
      <w:bCs/>
      <w:i/>
      <w:iCs/>
    </w:rPr>
  </w:style>
  <w:style w:type="character" w:customStyle="1" w:styleId="164">
    <w:name w:val="Subtle Reference"/>
    <w:basedOn w:val="134"/>
    <w:qFormat/>
    <w:uiPriority w:val="31"/>
    <w:rPr>
      <w:smallCaps/>
      <w:color w:val="595959" w:themeColor="text1" w:themeTint="A6"/>
      <w:u w:val="none" w:color="7E7E7E" w:themeColor="text1" w:themeTint="80"/>
      <w14:textFill>
        <w14:solidFill>
          <w14:schemeClr w14:val="tx1">
            <w14:lumMod w14:val="65000"/>
            <w14:lumOff w14:val="35000"/>
          </w14:schemeClr>
        </w14:solidFill>
      </w14:textFill>
    </w:rPr>
  </w:style>
  <w:style w:type="character" w:customStyle="1" w:styleId="165">
    <w:name w:val="Intense Reference"/>
    <w:basedOn w:val="134"/>
    <w:qFormat/>
    <w:uiPriority w:val="32"/>
    <w:rPr>
      <w:b/>
      <w:bCs/>
      <w:smallCaps/>
      <w:color w:val="1F497D" w:themeColor="text2"/>
      <w:u w:val="single"/>
      <w14:textFill>
        <w14:solidFill>
          <w14:schemeClr w14:val="tx2"/>
        </w14:solidFill>
      </w14:textFill>
    </w:rPr>
  </w:style>
  <w:style w:type="character" w:customStyle="1" w:styleId="166">
    <w:name w:val="Book Title"/>
    <w:basedOn w:val="134"/>
    <w:qFormat/>
    <w:uiPriority w:val="33"/>
    <w:rPr>
      <w:b/>
      <w:bCs/>
      <w:smallCaps/>
      <w:spacing w:val="10"/>
    </w:rPr>
  </w:style>
  <w:style w:type="paragraph" w:customStyle="1" w:styleId="167">
    <w:name w:val="TOC Heading"/>
    <w:basedOn w:val="3"/>
    <w:next w:val="1"/>
    <w:semiHidden/>
    <w:unhideWhenUsed/>
    <w:qFormat/>
    <w:uiPriority w:val="39"/>
    <w:pPr>
      <w:outlineLvl w:val="9"/>
    </w:pPr>
  </w:style>
  <w:style w:type="character" w:customStyle="1" w:styleId="168">
    <w:name w:val="Balloon Text Char"/>
    <w:basedOn w:val="134"/>
    <w:link w:val="24"/>
    <w:semiHidden/>
    <w:qFormat/>
    <w:uiPriority w:val="99"/>
    <w:rPr>
      <w:rFonts w:ascii="Segoe UI" w:hAnsi="Segoe UI" w:cs="Segoe UI"/>
      <w:sz w:val="18"/>
      <w:szCs w:val="18"/>
    </w:rPr>
  </w:style>
  <w:style w:type="character" w:customStyle="1" w:styleId="169">
    <w:name w:val="overflow-hidden"/>
    <w:basedOn w:val="134"/>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D153DA1-29DE-4416-B0B4-D24BFFE5F0A3}">
  <ds:schemaRefs/>
</ds:datastoreItem>
</file>

<file path=docProps/app.xml><?xml version="1.0" encoding="utf-8"?>
<Properties xmlns="http://schemas.openxmlformats.org/officeDocument/2006/extended-properties" xmlns:vt="http://schemas.openxmlformats.org/officeDocument/2006/docPropsVTypes">
  <Template>Normal.dotm</Template>
  <Pages>3</Pages>
  <Words>732</Words>
  <Characters>4176</Characters>
  <Lines>34</Lines>
  <Paragraphs>9</Paragraphs>
  <TotalTime>16</TotalTime>
  <ScaleCrop>false</ScaleCrop>
  <LinksUpToDate>false</LinksUpToDate>
  <CharactersWithSpaces>4899</CharactersWithSpaces>
  <Application>WPS Office_11.1.0.9021_F1E327BC-269C-435d-A152-05C5408002CA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cp:lastPrinted>2025-05-28T20:56:00Z</cp:lastPrinted>
  <dcterms:modified xsi:type="dcterms:W3CDTF">2026-04-27T02:09:43Z</dcterms:modified>
  <cp:revision>9638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ies>
</file>